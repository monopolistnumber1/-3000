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5110D" w14:textId="77777777" w:rsidR="00034D5A" w:rsidRDefault="00E43B3C">
      <w:pPr>
        <w:jc w:val="center"/>
      </w:pPr>
      <w:r>
        <w:br/>
      </w:r>
      <w:r>
        <w:br/>
      </w:r>
      <w:r>
        <w:br/>
      </w:r>
      <w:r>
        <w:br/>
      </w:r>
    </w:p>
    <w:p w14:paraId="267298C1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СЕНОТРУСОВ Е.В.</w:t>
      </w:r>
    </w:p>
    <w:p w14:paraId="63A66D9B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br/>
      </w:r>
      <w:r w:rsidRPr="0028585D">
        <w:rPr>
          <w:rFonts w:ascii="Times New Roman" w:eastAsia="Times New Roman" w:hAnsi="Times New Roman"/>
          <w:b/>
          <w:sz w:val="32"/>
          <w:lang w:val="ru-RU"/>
        </w:rPr>
        <w:br/>
        <w:t>ПРОГРАММНАЯ ДОКУМЕНТАЦИЯ НА «АНТИПРОКРАСТИНАТОР3000»,</w:t>
      </w:r>
    </w:p>
    <w:p w14:paraId="217D2AD0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sz w:val="28"/>
          <w:lang w:val="ru-RU"/>
        </w:rPr>
        <w:t xml:space="preserve">РАЗРАБОТАННЫЙ НА ОСНОВЕ ЯЗЫКА </w:t>
      </w:r>
      <w:r>
        <w:rPr>
          <w:rFonts w:ascii="Times New Roman" w:eastAsia="Times New Roman" w:hAnsi="Times New Roman"/>
          <w:sz w:val="28"/>
        </w:rPr>
        <w:t>PYTHON</w:t>
      </w:r>
      <w:r w:rsidRPr="0028585D">
        <w:rPr>
          <w:rFonts w:ascii="Times New Roman" w:eastAsia="Times New Roman" w:hAnsi="Times New Roman"/>
          <w:sz w:val="28"/>
          <w:lang w:val="ru-RU"/>
        </w:rPr>
        <w:t xml:space="preserve"> И ПОДДЕРЖКОЙ ВИРТУАЛЬНОЙ КАМЕРЫ </w:t>
      </w:r>
      <w:r>
        <w:rPr>
          <w:rFonts w:ascii="Times New Roman" w:eastAsia="Times New Roman" w:hAnsi="Times New Roman"/>
          <w:sz w:val="28"/>
        </w:rPr>
        <w:t>IVCAM</w:t>
      </w:r>
    </w:p>
    <w:p w14:paraId="64C94004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</w:r>
      <w:r w:rsidRPr="0028585D">
        <w:rPr>
          <w:rFonts w:ascii="Times New Roman" w:eastAsia="Times New Roman" w:hAnsi="Times New Roman"/>
          <w:sz w:val="28"/>
          <w:lang w:val="ru-RU"/>
        </w:rPr>
        <w:br/>
        <w:t>ЮЖНО-САХАЛИНСК</w:t>
      </w:r>
    </w:p>
    <w:p w14:paraId="262DDCDE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sz w:val="28"/>
          <w:lang w:val="ru-RU"/>
        </w:rPr>
        <w:t>2026</w:t>
      </w:r>
    </w:p>
    <w:p w14:paraId="22CAFF6F" w14:textId="77777777" w:rsidR="00034D5A" w:rsidRPr="0028585D" w:rsidRDefault="00E43B3C">
      <w:pPr>
        <w:rPr>
          <w:lang w:val="ru-RU"/>
        </w:rPr>
      </w:pPr>
      <w:r w:rsidRPr="0028585D">
        <w:rPr>
          <w:lang w:val="ru-RU"/>
        </w:rPr>
        <w:br w:type="page"/>
      </w:r>
    </w:p>
    <w:p w14:paraId="607A61BA" w14:textId="77777777" w:rsidR="00034D5A" w:rsidRPr="0028585D" w:rsidRDefault="00E43B3C">
      <w:pPr>
        <w:jc w:val="center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>СОДЕРЖАНИЕ</w:t>
      </w:r>
    </w:p>
    <w:p w14:paraId="0AB42420" w14:textId="77777777" w:rsidR="00034D5A" w:rsidRPr="0028585D" w:rsidRDefault="00034D5A">
      <w:pPr>
        <w:rPr>
          <w:lang w:val="ru-RU"/>
        </w:rPr>
      </w:pPr>
    </w:p>
    <w:p w14:paraId="3E401683" w14:textId="27210D5E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1. ВВЕДЕНИЕ</w:t>
      </w:r>
      <w:r w:rsidRPr="0028585D">
        <w:rPr>
          <w:lang w:val="ru-RU"/>
        </w:rPr>
        <w:tab/>
      </w:r>
      <w:r w:rsidR="0028585D" w:rsidRPr="0028585D">
        <w:rPr>
          <w:lang w:val="ru-RU"/>
        </w:rPr>
        <w:t xml:space="preserve">     </w:t>
      </w:r>
      <w:r w:rsidRPr="0028585D">
        <w:rPr>
          <w:lang w:val="ru-RU"/>
        </w:rPr>
        <w:t>3</w:t>
      </w:r>
    </w:p>
    <w:p w14:paraId="009486B0" w14:textId="05D7BC62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2. ТЕХНИЧЕСКОЕ ЗАДАНИЕ НА ПРОГРАММУ </w:t>
      </w:r>
      <w:r w:rsidRPr="0028585D">
        <w:rPr>
          <w:rFonts w:ascii="Times New Roman" w:eastAsia="Times New Roman" w:hAnsi="Times New Roman"/>
          <w:sz w:val="24"/>
          <w:lang w:val="ru-RU"/>
        </w:rPr>
        <w:t>АНТИПРОКРАСТИНАТОР</w:t>
      </w:r>
      <w:r w:rsidRPr="0028585D">
        <w:rPr>
          <w:rFonts w:ascii="Times New Roman" w:eastAsia="Times New Roman" w:hAnsi="Times New Roman"/>
          <w:sz w:val="24"/>
          <w:lang w:val="ru-RU"/>
        </w:rPr>
        <w:t>3</w:t>
      </w:r>
      <w:r w:rsidR="0028585D"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28585D">
        <w:rPr>
          <w:lang w:val="ru-RU"/>
        </w:rPr>
        <w:tab/>
        <w:t>4</w:t>
      </w:r>
    </w:p>
    <w:p w14:paraId="241C4023" w14:textId="66D14883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ОБЩАЯ ЛОГИЧЕСКАЯ СХЕМА РАЗРАБОТАННОЙ ПРОГРАММЫ</w:t>
      </w:r>
      <w:r w:rsidRPr="0028585D">
        <w:rPr>
          <w:lang w:val="ru-RU"/>
        </w:rPr>
        <w:tab/>
      </w:r>
      <w:r w:rsidR="0028585D" w:rsidRPr="0028585D">
        <w:rPr>
          <w:lang w:val="ru-RU"/>
        </w:rPr>
        <w:t xml:space="preserve"> </w:t>
      </w:r>
      <w:r w:rsidRPr="0028585D">
        <w:rPr>
          <w:lang w:val="ru-RU"/>
        </w:rPr>
        <w:t>8</w:t>
      </w:r>
    </w:p>
    <w:p w14:paraId="5D2E08BC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ПЕРЕЧЕНЬ И НУМЕРАЦИЯ СОБЫТИЙ</w:t>
      </w:r>
      <w:r w:rsidRPr="0028585D">
        <w:rPr>
          <w:lang w:val="ru-RU"/>
        </w:rPr>
        <w:tab/>
        <w:t>9</w:t>
      </w:r>
    </w:p>
    <w:p w14:paraId="3C87F36A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5. ПЕРЕЧЕНЬ И НУМЕРАЦИЯ ВХОДНЫХ ПЕРЕМЕННЫХ</w:t>
      </w:r>
      <w:r w:rsidRPr="0028585D">
        <w:rPr>
          <w:lang w:val="ru-RU"/>
        </w:rPr>
        <w:tab/>
        <w:t>10</w:t>
      </w:r>
    </w:p>
    <w:p w14:paraId="5A4E42B3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6. ПЕРЕЧЕНЬ И НУМЕРАЦИЯ ВЫХОДНЫХ ВОЗДЕЙСТВИЙ</w:t>
      </w:r>
      <w:r w:rsidRPr="0028585D">
        <w:rPr>
          <w:lang w:val="ru-RU"/>
        </w:rPr>
        <w:tab/>
        <w:t>11</w:t>
      </w:r>
    </w:p>
    <w:p w14:paraId="3F258C1F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7. КАК РАБОТАЕТ ПРОГРАММА</w:t>
      </w:r>
      <w:r w:rsidRPr="0028585D">
        <w:rPr>
          <w:lang w:val="ru-RU"/>
        </w:rPr>
        <w:tab/>
        <w:t>12</w:t>
      </w:r>
    </w:p>
    <w:p w14:paraId="44C9DC6F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8. ЛОГИЧЕСКИЕ ВЗАИМОСВ</w:t>
      </w:r>
      <w:r w:rsidRPr="0028585D">
        <w:rPr>
          <w:rFonts w:ascii="Times New Roman" w:eastAsia="Times New Roman" w:hAnsi="Times New Roman"/>
          <w:sz w:val="24"/>
          <w:lang w:val="ru-RU"/>
        </w:rPr>
        <w:t>ЯЗИ</w:t>
      </w:r>
      <w:r w:rsidRPr="0028585D">
        <w:rPr>
          <w:lang w:val="ru-RU"/>
        </w:rPr>
        <w:tab/>
        <w:t>14</w:t>
      </w:r>
    </w:p>
    <w:p w14:paraId="341CE11D" w14:textId="77777777" w:rsidR="00034D5A" w:rsidRPr="0028585D" w:rsidRDefault="00E43B3C">
      <w:pPr>
        <w:tabs>
          <w:tab w:val="right" w:pos="8504"/>
        </w:tabs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9. ЛИСТИНГ ПРОГРАММЫ</w:t>
      </w:r>
      <w:r w:rsidRPr="0028585D">
        <w:rPr>
          <w:lang w:val="ru-RU"/>
        </w:rPr>
        <w:tab/>
        <w:t>16</w:t>
      </w:r>
    </w:p>
    <w:p w14:paraId="350A8725" w14:textId="77777777" w:rsidR="00034D5A" w:rsidRPr="00CF5872" w:rsidRDefault="00E43B3C">
      <w:r w:rsidRPr="0028585D">
        <w:rPr>
          <w:lang w:val="ru-RU"/>
        </w:rPr>
        <w:br w:type="page"/>
      </w:r>
    </w:p>
    <w:p w14:paraId="155E5323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>1. ВВЕДЕНИЕ</w:t>
      </w:r>
    </w:p>
    <w:p w14:paraId="547C72A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Документация реального разработанного и внедренного программного обеспечения демонстрирует результат применения технологии: языка </w:t>
      </w:r>
      <w:r>
        <w:rPr>
          <w:rFonts w:ascii="Times New Roman" w:eastAsia="Times New Roman" w:hAnsi="Times New Roman"/>
          <w:sz w:val="24"/>
        </w:rPr>
        <w:t>Python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 поддержкой виртуальной камеры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(камеры телефона), описанной и разра</w:t>
      </w:r>
      <w:r w:rsidRPr="0028585D">
        <w:rPr>
          <w:rFonts w:ascii="Times New Roman" w:eastAsia="Times New Roman" w:hAnsi="Times New Roman"/>
          <w:sz w:val="24"/>
          <w:lang w:val="ru-RU"/>
        </w:rPr>
        <w:t>ботанной на основе проектного задания по дисциплине «Разработка программных модулей».</w:t>
      </w:r>
    </w:p>
    <w:p w14:paraId="741E0A0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Рассматриваемое программное обеспечение разработано на основе выданного Преподавателем технического задания, которое также приведено ниже с незначительными изменениями.</w:t>
      </w:r>
    </w:p>
    <w:p w14:paraId="7E01CE7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Р</w:t>
      </w:r>
      <w:r w:rsidRPr="0028585D">
        <w:rPr>
          <w:rFonts w:ascii="Times New Roman" w:eastAsia="Times New Roman" w:hAnsi="Times New Roman"/>
          <w:sz w:val="24"/>
          <w:lang w:val="ru-RU"/>
        </w:rPr>
        <w:t>азработанная программа состоит из четырех основных частей:</w:t>
      </w:r>
    </w:p>
    <w:p w14:paraId="1283CC51" w14:textId="77777777" w:rsidR="00034D5A" w:rsidRPr="0028585D" w:rsidRDefault="00E43B3C">
      <w:pPr>
        <w:pStyle w:val="a0"/>
        <w:numPr>
          <w:ilvl w:val="0"/>
          <w:numId w:val="0"/>
        </w:numPr>
        <w:jc w:val="both"/>
        <w:rPr>
          <w:lang w:val="ru-RU"/>
        </w:rPr>
      </w:pPr>
      <w:r>
        <w:rPr>
          <w:rFonts w:ascii="Times New Roman" w:eastAsia="Times New Roman" w:hAnsi="Times New Roman"/>
          <w:sz w:val="24"/>
        </w:rPr>
        <w:t>install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packages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</w:rPr>
        <w:t>IVCamManager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: загрузку и проверку нужных для работы программы библиотек, включая драйвера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;</w:t>
      </w:r>
    </w:p>
    <w:p w14:paraId="12C0564A" w14:textId="77777777" w:rsidR="00034D5A" w:rsidRPr="0028585D" w:rsidRDefault="00E43B3C">
      <w:pPr>
        <w:pStyle w:val="a0"/>
        <w:numPr>
          <w:ilvl w:val="0"/>
          <w:numId w:val="0"/>
        </w:numPr>
        <w:jc w:val="both"/>
        <w:rPr>
          <w:lang w:val="ru-RU"/>
        </w:rPr>
      </w:pPr>
      <w:proofErr w:type="spellStart"/>
      <w:r>
        <w:rPr>
          <w:rFonts w:ascii="Times New Roman" w:eastAsia="Times New Roman" w:hAnsi="Times New Roman"/>
          <w:sz w:val="24"/>
        </w:rPr>
        <w:t>EyeTrackerApp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>
        <w:rPr>
          <w:rFonts w:ascii="Times New Roman" w:eastAsia="Times New Roman" w:hAnsi="Times New Roman"/>
          <w:sz w:val="24"/>
        </w:rPr>
        <w:t>QMainWindow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): автоматический поиск камер ноутбука/ПК/подключенной 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виртуальной камеры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и работы с ними;</w:t>
      </w:r>
    </w:p>
    <w:p w14:paraId="5CD52F9E" w14:textId="77777777" w:rsidR="00034D5A" w:rsidRDefault="00E43B3C">
      <w:pPr>
        <w:pStyle w:val="a0"/>
        <w:numPr>
          <w:ilvl w:val="0"/>
          <w:numId w:val="0"/>
        </w:numPr>
        <w:jc w:val="both"/>
      </w:pPr>
      <w:proofErr w:type="spellStart"/>
      <w:r>
        <w:rPr>
          <w:rFonts w:ascii="Times New Roman" w:eastAsia="Times New Roman" w:hAnsi="Times New Roman"/>
          <w:sz w:val="24"/>
        </w:rPr>
        <w:t>track_eyes</w:t>
      </w:r>
      <w:proofErr w:type="spellEnd"/>
      <w:r>
        <w:rPr>
          <w:rFonts w:ascii="Times New Roman" w:eastAsia="Times New Roman" w:hAnsi="Times New Roman"/>
          <w:sz w:val="24"/>
        </w:rPr>
        <w:t xml:space="preserve">(self), </w:t>
      </w:r>
      <w:proofErr w:type="spellStart"/>
      <w:r>
        <w:rPr>
          <w:rFonts w:ascii="Times New Roman" w:eastAsia="Times New Roman" w:hAnsi="Times New Roman"/>
          <w:sz w:val="24"/>
        </w:rPr>
        <w:t>update_face_status_</w:t>
      </w:r>
      <w:proofErr w:type="gramStart"/>
      <w:r>
        <w:rPr>
          <w:rFonts w:ascii="Times New Roman" w:eastAsia="Times New Roman" w:hAnsi="Times New Roman"/>
          <w:sz w:val="24"/>
        </w:rPr>
        <w:t>display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self, text, color): </w:t>
      </w:r>
      <w:proofErr w:type="spellStart"/>
      <w:r>
        <w:rPr>
          <w:rFonts w:ascii="Times New Roman" w:eastAsia="Times New Roman" w:hAnsi="Times New Roman"/>
          <w:sz w:val="24"/>
        </w:rPr>
        <w:t>отслеживание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глаз</w:t>
      </w:r>
      <w:proofErr w:type="spellEnd"/>
      <w:r>
        <w:rPr>
          <w:rFonts w:ascii="Times New Roman" w:eastAsia="Times New Roman" w:hAnsi="Times New Roman"/>
          <w:sz w:val="24"/>
        </w:rPr>
        <w:t>/</w:t>
      </w:r>
      <w:proofErr w:type="spellStart"/>
      <w:r>
        <w:rPr>
          <w:rFonts w:ascii="Times New Roman" w:eastAsia="Times New Roman" w:hAnsi="Times New Roman"/>
          <w:sz w:val="24"/>
        </w:rPr>
        <w:t>лица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пользователя</w:t>
      </w:r>
      <w:proofErr w:type="spellEnd"/>
      <w:r>
        <w:rPr>
          <w:rFonts w:ascii="Times New Roman" w:eastAsia="Times New Roman" w:hAnsi="Times New Roman"/>
          <w:sz w:val="24"/>
        </w:rPr>
        <w:t>;</w:t>
      </w:r>
    </w:p>
    <w:p w14:paraId="3751FEDF" w14:textId="77777777" w:rsidR="00034D5A" w:rsidRPr="0028585D" w:rsidRDefault="00E43B3C">
      <w:pPr>
        <w:pStyle w:val="a0"/>
        <w:numPr>
          <w:ilvl w:val="0"/>
          <w:numId w:val="0"/>
        </w:numPr>
        <w:jc w:val="both"/>
        <w:rPr>
          <w:lang w:val="ru-RU"/>
        </w:rPr>
      </w:pPr>
      <w:r>
        <w:rPr>
          <w:rFonts w:ascii="Times New Roman" w:eastAsia="Times New Roman" w:hAnsi="Times New Roman"/>
          <w:sz w:val="24"/>
        </w:rPr>
        <w:t>play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alarm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r>
        <w:rPr>
          <w:rFonts w:ascii="Times New Roman" w:eastAsia="Times New Roman" w:hAnsi="Times New Roman"/>
          <w:sz w:val="24"/>
        </w:rPr>
        <w:t>self</w:t>
      </w:r>
      <w:r w:rsidRPr="0028585D">
        <w:rPr>
          <w:rFonts w:ascii="Times New Roman" w:eastAsia="Times New Roman" w:hAnsi="Times New Roman"/>
          <w:sz w:val="24"/>
          <w:lang w:val="ru-RU"/>
        </w:rPr>
        <w:t>): воспроизведение звукового сигнала, в случае если пользователь не смотрит в монитор.</w:t>
      </w:r>
    </w:p>
    <w:p w14:paraId="44948283" w14:textId="77777777" w:rsidR="00034D5A" w:rsidRPr="0028585D" w:rsidRDefault="00E43B3C">
      <w:pPr>
        <w:rPr>
          <w:lang w:val="ru-RU"/>
        </w:rPr>
      </w:pPr>
      <w:r w:rsidRPr="0028585D">
        <w:rPr>
          <w:lang w:val="ru-RU"/>
        </w:rPr>
        <w:br w:type="page"/>
      </w:r>
    </w:p>
    <w:p w14:paraId="49E3F0A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 xml:space="preserve">2. </w:t>
      </w:r>
      <w:r w:rsidRPr="0028585D">
        <w:rPr>
          <w:rFonts w:ascii="Times New Roman" w:eastAsia="Times New Roman" w:hAnsi="Times New Roman"/>
          <w:b/>
          <w:sz w:val="32"/>
          <w:lang w:val="ru-RU"/>
        </w:rPr>
        <w:t>ТЕХНИЧЕСКОЕ ЗАДАНИЕ НА ПРОГРАММУ АНТИПРОКРАСТИНАТОР3000</w:t>
      </w:r>
    </w:p>
    <w:p w14:paraId="03F3E628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2.1. ВВЕДЕНИЕ</w:t>
      </w:r>
    </w:p>
    <w:p w14:paraId="7E1342D8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Наименование разработки: «Антипрокрастинатор3000» (далее «программа»). Программа по помощи пользователю является частью программного обеспечения разрабатываемой системы.</w:t>
      </w:r>
    </w:p>
    <w:p w14:paraId="00421125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 xml:space="preserve">2.2. НАЗНАЧЕНИЕ </w:t>
      </w:r>
      <w:r w:rsidRPr="0028585D">
        <w:rPr>
          <w:rFonts w:ascii="Times New Roman" w:eastAsia="Times New Roman" w:hAnsi="Times New Roman"/>
          <w:b/>
          <w:sz w:val="28"/>
          <w:lang w:val="ru-RU"/>
        </w:rPr>
        <w:t>РАЗРАБОТКИ</w:t>
      </w:r>
    </w:p>
    <w:p w14:paraId="7208011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Программа предназначена для помощи пользователю в работе и других делах, требующих терпения с его стороны. Пользователь подключает камеру ноутбука/ПК/подключенной виртуальной камеры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и уже при работе программа следит за движением глаз польз</w:t>
      </w:r>
      <w:r w:rsidRPr="0028585D">
        <w:rPr>
          <w:rFonts w:ascii="Times New Roman" w:eastAsia="Times New Roman" w:hAnsi="Times New Roman"/>
          <w:sz w:val="24"/>
          <w:lang w:val="ru-RU"/>
        </w:rPr>
        <w:t>ователя.</w:t>
      </w:r>
    </w:p>
    <w:p w14:paraId="20508F0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2.3. ТРЕБОВАНИЯ К ПРОГРАММНОМУ ОБЕСПЕЧЕНИЮ</w:t>
      </w:r>
    </w:p>
    <w:p w14:paraId="786FB65B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2.3.1. Требования к функциональным характеристикам</w:t>
      </w:r>
    </w:p>
    <w:p w14:paraId="04819D50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2.3.1.1. Требования к инструментальной среде</w:t>
      </w:r>
    </w:p>
    <w:p w14:paraId="56B3B60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Программа предназначена для функционирования под управлением ЯП </w:t>
      </w:r>
      <w:r>
        <w:rPr>
          <w:rFonts w:ascii="Times New Roman" w:eastAsia="Times New Roman" w:hAnsi="Times New Roman"/>
          <w:sz w:val="24"/>
        </w:rPr>
        <w:t>Python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версии не ниже 3.12.</w:t>
      </w:r>
    </w:p>
    <w:p w14:paraId="01353EE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2. 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Разработка программы выполняется с использованием компилятора версии </w:t>
      </w:r>
      <w:r>
        <w:rPr>
          <w:rFonts w:ascii="Times New Roman" w:eastAsia="Times New Roman" w:hAnsi="Times New Roman"/>
          <w:sz w:val="24"/>
        </w:rPr>
        <w:t>Visual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Studio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Code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 виртуальной камеры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.</w:t>
      </w:r>
    </w:p>
    <w:p w14:paraId="16400AFB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2.3.1.2. Требования к пользовательскому интерфейсу</w:t>
      </w:r>
    </w:p>
    <w:p w14:paraId="68BF10B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Программа работает как отдельный процесс и может запускаться в </w:t>
      </w:r>
      <w:r>
        <w:rPr>
          <w:rFonts w:ascii="Times New Roman" w:eastAsia="Times New Roman" w:hAnsi="Times New Roman"/>
          <w:sz w:val="24"/>
        </w:rPr>
        <w:t>exe</w:t>
      </w:r>
      <w:r w:rsidRPr="0028585D">
        <w:rPr>
          <w:rFonts w:ascii="Times New Roman" w:eastAsia="Times New Roman" w:hAnsi="Times New Roman"/>
          <w:sz w:val="24"/>
          <w:lang w:val="ru-RU"/>
        </w:rPr>
        <w:t>-файле.</w:t>
      </w:r>
    </w:p>
    <w:p w14:paraId="0467E18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Программа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функционирует в графическом разрешении не ниже, чем 1280</w:t>
      </w:r>
      <w:r>
        <w:rPr>
          <w:rFonts w:ascii="Times New Roman" w:eastAsia="Times New Roman" w:hAnsi="Times New Roman"/>
          <w:sz w:val="24"/>
        </w:rPr>
        <w:t>x</w:t>
      </w:r>
      <w:r w:rsidRPr="0028585D">
        <w:rPr>
          <w:rFonts w:ascii="Times New Roman" w:eastAsia="Times New Roman" w:hAnsi="Times New Roman"/>
          <w:sz w:val="24"/>
          <w:lang w:val="ru-RU"/>
        </w:rPr>
        <w:t>720 пикселей.</w:t>
      </w:r>
    </w:p>
    <w:p w14:paraId="4B7A8C3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Размер окна подсистемы составляет 640х480 – 1920х1080 пикселей.</w:t>
      </w:r>
    </w:p>
    <w:p w14:paraId="2040B393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Во включенном (нажатом) положении кнопки закрашиваются на секунду в серый и принимают изначальный цвет. Отключенно</w:t>
      </w:r>
      <w:r w:rsidRPr="0028585D">
        <w:rPr>
          <w:rFonts w:ascii="Times New Roman" w:eastAsia="Times New Roman" w:hAnsi="Times New Roman"/>
          <w:sz w:val="24"/>
          <w:lang w:val="ru-RU"/>
        </w:rPr>
        <w:t>му (не нажатому) положению кнопок соответствует начальному своему цвету. В заблокированном состоянии кнопок надписи на кнопках должны быть серого цвета, а анимация нажатия кнопок должна быть отключена.</w:t>
      </w:r>
    </w:p>
    <w:p w14:paraId="7D8AF66C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5. Команды на управление поступают в соответствии с вы</w:t>
      </w:r>
      <w:r w:rsidRPr="0028585D">
        <w:rPr>
          <w:rFonts w:ascii="Times New Roman" w:eastAsia="Times New Roman" w:hAnsi="Times New Roman"/>
          <w:sz w:val="24"/>
          <w:lang w:val="ru-RU"/>
        </w:rPr>
        <w:t>бором пользователя.</w:t>
      </w:r>
    </w:p>
    <w:p w14:paraId="591FE9C7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2.3.1.3. Требования к реализуемым функциям</w:t>
      </w:r>
    </w:p>
    <w:p w14:paraId="43C31FF8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1. После запуска программа находится в режиме ожидания, пока пользователь не начнёт настройку по блокам: «Таймер концентрации», «Выбор камеры», «Статистика и настройка» и кнопка «Помощь».</w:t>
      </w:r>
    </w:p>
    <w:p w14:paraId="289749E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2. В </w:t>
      </w:r>
      <w:r w:rsidRPr="0028585D">
        <w:rPr>
          <w:rFonts w:ascii="Times New Roman" w:eastAsia="Times New Roman" w:hAnsi="Times New Roman"/>
          <w:sz w:val="24"/>
          <w:lang w:val="ru-RU"/>
        </w:rPr>
        <w:t>блоке «Таймер концентрации» пользователь может выбрать время, «Старт таймера» – таймер начнет работу остальной программы и после этого, по желанию нажать «Пауза»</w:t>
      </w:r>
      <w:proofErr w:type="gramStart"/>
      <w:r w:rsidRPr="0028585D">
        <w:rPr>
          <w:rFonts w:ascii="Times New Roman" w:eastAsia="Times New Roman" w:hAnsi="Times New Roman"/>
          <w:sz w:val="24"/>
          <w:lang w:val="ru-RU"/>
        </w:rPr>
        <w:t>/«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Стоп». Как понятно из названия, они останавливают или прекращают работу таймера.</w:t>
      </w:r>
    </w:p>
    <w:p w14:paraId="01531D3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lastRenderedPageBreak/>
        <w:t>3. В блоке «</w:t>
      </w:r>
      <w:r w:rsidRPr="0028585D">
        <w:rPr>
          <w:rFonts w:ascii="Times New Roman" w:eastAsia="Times New Roman" w:hAnsi="Times New Roman"/>
          <w:sz w:val="24"/>
          <w:lang w:val="ru-RU"/>
        </w:rPr>
        <w:t>Выбор камеры» пользователь может выбрать нажатием «Тип камеры» – из шторки он выбирает какую камеру использовать. Если используется камера ПК, то кликнув по шторке «Камера ПК», пользователь может выбрать какую именно использовать. После этого нажав «Тест к</w:t>
      </w:r>
      <w:r w:rsidRPr="0028585D">
        <w:rPr>
          <w:rFonts w:ascii="Times New Roman" w:eastAsia="Times New Roman" w:hAnsi="Times New Roman"/>
          <w:sz w:val="24"/>
          <w:lang w:val="ru-RU"/>
        </w:rPr>
        <w:t>амеры» – в окне ниже появится изображение с выбранной камеры. Если автоматически камера телефона/ПК не найдена, то поиск можно запустить еще раз, нажав «Сканировать камеры».</w:t>
      </w:r>
    </w:p>
    <w:p w14:paraId="6988E80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В блоке «Статистика и настройка» пользователь может передвигать ползунок «Чувст</w:t>
      </w:r>
      <w:r w:rsidRPr="0028585D">
        <w:rPr>
          <w:rFonts w:ascii="Times New Roman" w:eastAsia="Times New Roman" w:hAnsi="Times New Roman"/>
          <w:sz w:val="24"/>
          <w:lang w:val="ru-RU"/>
        </w:rPr>
        <w:t>вительность», который отвечает за чувствительность камеры и что именно она будет считать отвлечением. Также пользователь может добавить «Включить звуковой сигнал» и «Строгий режим (сигнал при малейшем отвлечении)».</w:t>
      </w:r>
    </w:p>
    <w:p w14:paraId="4FAEB40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5. Кнопка «Помощь», когда пользователь на</w:t>
      </w:r>
      <w:r w:rsidRPr="0028585D">
        <w:rPr>
          <w:rFonts w:ascii="Times New Roman" w:eastAsia="Times New Roman" w:hAnsi="Times New Roman"/>
          <w:sz w:val="24"/>
          <w:lang w:val="ru-RU"/>
        </w:rPr>
        <w:t>жимает ее, то вылезает всплывающее окно с информацией о программе и инструкцией по ее использованию.</w:t>
      </w:r>
    </w:p>
    <w:p w14:paraId="6415F28E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6. Существует всплывающее окно, если пользователь нажимает кнопки «Старт таймера» и «Тест камеры», до подключения камеры. Окно выдает ошибку и ее причину.</w:t>
      </w:r>
    </w:p>
    <w:p w14:paraId="5196D435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2.3.2. Требования к надежности</w:t>
      </w:r>
    </w:p>
    <w:p w14:paraId="4800A7DE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Должна быть предусмотрена защита от некорректного одновременного доступа к печатаемому файлу.</w:t>
      </w:r>
    </w:p>
    <w:p w14:paraId="4AAC211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2.3.3. Требования к составу и параметрам технических средств</w:t>
      </w:r>
    </w:p>
    <w:p w14:paraId="2A29E01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Программа предназначена для функционирования на </w:t>
      </w:r>
      <w:r>
        <w:rPr>
          <w:rFonts w:ascii="Times New Roman" w:eastAsia="Times New Roman" w:hAnsi="Times New Roman"/>
          <w:sz w:val="24"/>
        </w:rPr>
        <w:t>Windows</w:t>
      </w:r>
      <w:r w:rsidRPr="0028585D">
        <w:rPr>
          <w:rFonts w:ascii="Times New Roman" w:eastAsia="Times New Roman" w:hAnsi="Times New Roman"/>
          <w:sz w:val="24"/>
          <w:lang w:val="ru-RU"/>
        </w:rPr>
        <w:t>.</w:t>
      </w:r>
    </w:p>
    <w:p w14:paraId="1A5CF02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В качес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тве камеры может использоваться камера ноутбука/ПК/телефона (с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на обоих устройствах).</w:t>
      </w:r>
    </w:p>
    <w:p w14:paraId="6038B2A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Особые требования к используемому объему оперативной памяти и производительности не предъявляются.</w:t>
      </w:r>
    </w:p>
    <w:p w14:paraId="733326A1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2.3.4. Требования к информационной и программной совместимости</w:t>
      </w:r>
    </w:p>
    <w:p w14:paraId="14F21F3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Работы пользователя с камерой осуществляется при помощи библиотеки </w:t>
      </w:r>
      <w:proofErr w:type="spellStart"/>
      <w:r>
        <w:rPr>
          <w:rFonts w:ascii="Times New Roman" w:eastAsia="Times New Roman" w:hAnsi="Times New Roman"/>
          <w:sz w:val="24"/>
        </w:rPr>
        <w:t>opencv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python</w:t>
      </w:r>
      <w:r w:rsidRPr="0028585D">
        <w:rPr>
          <w:rFonts w:ascii="Times New Roman" w:eastAsia="Times New Roman" w:hAnsi="Times New Roman"/>
          <w:sz w:val="24"/>
          <w:lang w:val="ru-RU"/>
        </w:rPr>
        <w:t>.</w:t>
      </w:r>
    </w:p>
    <w:p w14:paraId="5BCE2225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>2.3.5. Специальные требования</w:t>
      </w:r>
    </w:p>
    <w:p w14:paraId="522E0B9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Специальные требования не предъявляются.</w:t>
      </w:r>
    </w:p>
    <w:p w14:paraId="78B5869A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2.4. ТРЕБОВАНИЯ К ПРОГРАММНОЙ ДОКУМЕНТАЦИИ</w:t>
      </w:r>
    </w:p>
    <w:p w14:paraId="067DDB3E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По окончанию проектирования Разработчик предоставляет пр</w:t>
      </w:r>
      <w:r w:rsidRPr="0028585D">
        <w:rPr>
          <w:rFonts w:ascii="Times New Roman" w:eastAsia="Times New Roman" w:hAnsi="Times New Roman"/>
          <w:sz w:val="24"/>
          <w:lang w:val="ru-RU"/>
        </w:rPr>
        <w:t>еподавателю следующие документы:</w:t>
      </w:r>
    </w:p>
    <w:p w14:paraId="48D0310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1) Перечни событий, входных переменных и выходных воздействий, участвующих в работе подсистемы.</w:t>
      </w:r>
    </w:p>
    <w:p w14:paraId="21C3924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2) Схемы связей и графы переходов конечных автоматов, специфицирующих поведение подсистемы.</w:t>
      </w:r>
    </w:p>
    <w:p w14:paraId="5D91D06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3) Протоколы работы подсистемы для </w:t>
      </w:r>
      <w:r w:rsidRPr="0028585D">
        <w:rPr>
          <w:rFonts w:ascii="Times New Roman" w:eastAsia="Times New Roman" w:hAnsi="Times New Roman"/>
          <w:sz w:val="24"/>
          <w:lang w:val="ru-RU"/>
        </w:rPr>
        <w:t>различных режимов работы.</w:t>
      </w:r>
    </w:p>
    <w:p w14:paraId="62053EAA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2.5. ТЕХНИКО-ЭКОНОМИЧЕСКИЕ ПОКАЗАТЕЛИ</w:t>
      </w:r>
    </w:p>
    <w:p w14:paraId="35BB50F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lastRenderedPageBreak/>
        <w:t>Требования к технико-экономическим показателям не предъявляются.</w:t>
      </w:r>
    </w:p>
    <w:p w14:paraId="3349EAE0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2.6. СТАДИИ И ЭТАПЫ РАЗРАБОТКИ</w:t>
      </w:r>
    </w:p>
    <w:p w14:paraId="14BD7B4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1) Разработка и отладка автономной версии подсистемы.</w:t>
      </w:r>
    </w:p>
    <w:p w14:paraId="7EE732F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2.7. ПОРЯДОК КОНТРОЛЯ И ПРИЕМКИ</w:t>
      </w:r>
    </w:p>
    <w:p w14:paraId="22AA6D8D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Приемка по</w:t>
      </w:r>
      <w:r w:rsidRPr="0028585D">
        <w:rPr>
          <w:rFonts w:ascii="Times New Roman" w:eastAsia="Times New Roman" w:hAnsi="Times New Roman"/>
          <w:sz w:val="24"/>
          <w:lang w:val="ru-RU"/>
        </w:rPr>
        <w:t>дсистемы осуществляется в три этапа:</w:t>
      </w:r>
    </w:p>
    <w:p w14:paraId="605ACE6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1) Проверка функционирования автономной версии подсистемы на инструментальной ЭВМ с имитацией распечатки контрольных примеров, составленных Разработчиком.</w:t>
      </w:r>
    </w:p>
    <w:p w14:paraId="318F6FFC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2) Проверка функционирования автономной версии подсистемы на </w:t>
      </w:r>
      <w:proofErr w:type="spellStart"/>
      <w:r w:rsidRPr="0028585D">
        <w:rPr>
          <w:rFonts w:ascii="Times New Roman" w:eastAsia="Times New Roman" w:hAnsi="Times New Roman"/>
          <w:sz w:val="24"/>
          <w:lang w:val="ru-RU"/>
        </w:rPr>
        <w:t>кре</w:t>
      </w:r>
      <w:r w:rsidRPr="0028585D">
        <w:rPr>
          <w:rFonts w:ascii="Times New Roman" w:eastAsia="Times New Roman" w:hAnsi="Times New Roman"/>
          <w:sz w:val="24"/>
          <w:lang w:val="ru-RU"/>
        </w:rPr>
        <w:t>йте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VC</w:t>
      </w:r>
      <w:r w:rsidRPr="0028585D">
        <w:rPr>
          <w:rFonts w:ascii="Times New Roman" w:eastAsia="Times New Roman" w:hAnsi="Times New Roman"/>
          <w:sz w:val="24"/>
          <w:lang w:val="ru-RU"/>
        </w:rPr>
        <w:t>-7 с распечаткой контрольных примеров, предоставляемых Заказчиком, на принтере УД-М312.</w:t>
      </w:r>
    </w:p>
    <w:p w14:paraId="510373E9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3) Комплексная проверка функционирования подсистемы в составе системы на </w:t>
      </w:r>
      <w:proofErr w:type="spellStart"/>
      <w:r w:rsidRPr="0028585D">
        <w:rPr>
          <w:rFonts w:ascii="Times New Roman" w:eastAsia="Times New Roman" w:hAnsi="Times New Roman"/>
          <w:sz w:val="24"/>
          <w:lang w:val="ru-RU"/>
        </w:rPr>
        <w:t>крейте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VC</w:t>
      </w:r>
      <w:r w:rsidRPr="0028585D">
        <w:rPr>
          <w:rFonts w:ascii="Times New Roman" w:eastAsia="Times New Roman" w:hAnsi="Times New Roman"/>
          <w:sz w:val="24"/>
          <w:lang w:val="ru-RU"/>
        </w:rPr>
        <w:t>-7 с распечаткой контрольных примеров, предоставляемых Заказчиком, на принтере У</w:t>
      </w:r>
      <w:r w:rsidRPr="0028585D">
        <w:rPr>
          <w:rFonts w:ascii="Times New Roman" w:eastAsia="Times New Roman" w:hAnsi="Times New Roman"/>
          <w:sz w:val="24"/>
          <w:lang w:val="ru-RU"/>
        </w:rPr>
        <w:t>Д-М312. После приемки подсистемы ее дальнейшее сопровождение осуществляется Заказчиком.</w:t>
      </w:r>
    </w:p>
    <w:p w14:paraId="1388C00D" w14:textId="77777777" w:rsidR="00034D5A" w:rsidRPr="0028585D" w:rsidRDefault="00E43B3C">
      <w:pPr>
        <w:rPr>
          <w:lang w:val="ru-RU"/>
        </w:rPr>
      </w:pPr>
      <w:r w:rsidRPr="0028585D">
        <w:rPr>
          <w:lang w:val="ru-RU"/>
        </w:rPr>
        <w:br w:type="page"/>
      </w:r>
    </w:p>
    <w:p w14:paraId="23FAC35E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>3. ОБЩАЯ ЛОГИЧЕСКАЯ СХЕМА РАЗРАБОТАННОЙ ПРОГРАММЫ</w:t>
      </w:r>
    </w:p>
    <w:p w14:paraId="206015AA" w14:textId="77777777" w:rsidR="00034D5A" w:rsidRDefault="00E43B3C">
      <w:pPr>
        <w:spacing w:after="120"/>
        <w:jc w:val="both"/>
      </w:pPr>
      <w:r>
        <w:rPr>
          <w:b/>
          <w:bCs/>
          <w:noProof/>
        </w:rPr>
        <w:drawing>
          <wp:inline distT="0" distB="0" distL="0" distR="0">
            <wp:extent cx="5693410" cy="6156325"/>
            <wp:effectExtent l="0" t="0" r="635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9" t="4084" r="2309" b="4840"/>
                    <a:stretch>
                      <a:fillRect/>
                    </a:stretch>
                  </pic:blipFill>
                  <pic:spPr>
                    <a:xfrm>
                      <a:off x="0" y="0"/>
                      <a:ext cx="5693434" cy="61569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9955C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4D9B187F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06E791CD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7BDF5DA5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1EB0F116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5D09A214" w14:textId="77777777" w:rsidR="00CF5872" w:rsidRDefault="00CF5872">
      <w:pPr>
        <w:spacing w:before="240" w:after="120"/>
        <w:jc w:val="both"/>
        <w:rPr>
          <w:rFonts w:ascii="Times New Roman" w:eastAsia="Times New Roman" w:hAnsi="Times New Roman"/>
          <w:b/>
          <w:sz w:val="28"/>
        </w:rPr>
      </w:pPr>
    </w:p>
    <w:p w14:paraId="5572F90F" w14:textId="559BC3F6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28"/>
        </w:rPr>
        <w:lastRenderedPageBreak/>
        <w:t xml:space="preserve">3.2. </w:t>
      </w:r>
      <w:proofErr w:type="spellStart"/>
      <w:r>
        <w:rPr>
          <w:rFonts w:ascii="Times New Roman" w:eastAsia="Times New Roman" w:hAnsi="Times New Roman"/>
          <w:b/>
          <w:sz w:val="28"/>
        </w:rPr>
        <w:t>Порядок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взаимодействия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частей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подсистемы</w:t>
      </w:r>
      <w:proofErr w:type="spellEnd"/>
    </w:p>
    <w:p w14:paraId="129C783B" w14:textId="77777777" w:rsidR="00034D5A" w:rsidRDefault="00E43B3C">
      <w:pPr>
        <w:spacing w:after="120"/>
        <w:jc w:val="both"/>
      </w:pPr>
      <w:r>
        <w:rPr>
          <w:b/>
          <w:bCs/>
          <w:noProof/>
        </w:rPr>
        <w:drawing>
          <wp:inline distT="0" distB="0" distL="0" distR="0">
            <wp:extent cx="5494020" cy="5382260"/>
            <wp:effectExtent l="0" t="0" r="762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" t="4521" r="6095" b="7343"/>
                    <a:stretch>
                      <a:fillRect/>
                    </a:stretch>
                  </pic:blipFill>
                  <pic:spPr>
                    <a:xfrm>
                      <a:off x="0" y="0"/>
                      <a:ext cx="5495303" cy="538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2A43" w14:textId="77777777" w:rsidR="00034D5A" w:rsidRDefault="00E43B3C">
      <w:r>
        <w:br w:type="page"/>
      </w:r>
    </w:p>
    <w:p w14:paraId="2FD24B50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32"/>
        </w:rPr>
        <w:lastRenderedPageBreak/>
        <w:t>4. ПЕРЕЧЕНЬ И НУМЕРАЦИЯ СОБЫТИЙ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125"/>
        <w:gridCol w:w="3350"/>
        <w:gridCol w:w="3154"/>
      </w:tblGrid>
      <w:tr w:rsidR="00034D5A" w14:paraId="023E8A93" w14:textId="77777777">
        <w:tc>
          <w:tcPr>
            <w:tcW w:w="3213" w:type="dxa"/>
          </w:tcPr>
          <w:p w14:paraId="7AC865EC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№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события</w:t>
            </w:r>
            <w:proofErr w:type="spellEnd"/>
          </w:p>
        </w:tc>
        <w:tc>
          <w:tcPr>
            <w:tcW w:w="3213" w:type="dxa"/>
          </w:tcPr>
          <w:p w14:paraId="65888D0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Название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функции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класса</w:t>
            </w:r>
            <w:proofErr w:type="spellEnd"/>
          </w:p>
        </w:tc>
        <w:tc>
          <w:tcPr>
            <w:tcW w:w="3213" w:type="dxa"/>
          </w:tcPr>
          <w:p w14:paraId="4E37F03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034D5A" w:rsidRPr="0028585D" w14:paraId="188EC59D" w14:textId="77777777">
        <w:tc>
          <w:tcPr>
            <w:tcW w:w="3213" w:type="dxa"/>
          </w:tcPr>
          <w:p w14:paraId="6C37C128" w14:textId="095F373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14</w:t>
            </w:r>
          </w:p>
        </w:tc>
        <w:tc>
          <w:tcPr>
            <w:tcW w:w="3213" w:type="dxa"/>
          </w:tcPr>
          <w:p w14:paraId="291469F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install_</w:t>
            </w:r>
            <w:proofErr w:type="gramStart"/>
            <w:r>
              <w:rPr>
                <w:rFonts w:ascii="Times New Roman" w:eastAsia="Times New Roman" w:hAnsi="Times New Roman"/>
              </w:rPr>
              <w:t>packages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040B995A" w14:textId="77777777" w:rsidR="00034D5A" w:rsidRPr="0028585D" w:rsidRDefault="00E43B3C">
            <w:pPr>
              <w:spacing w:after="0" w:line="240" w:lineRule="auto"/>
              <w:rPr>
                <w:lang w:val="ru-RU"/>
              </w:rPr>
            </w:pPr>
            <w:r w:rsidRPr="0028585D">
              <w:rPr>
                <w:rFonts w:ascii="Times New Roman" w:eastAsia="Times New Roman" w:hAnsi="Times New Roman"/>
                <w:lang w:val="ru-RU"/>
              </w:rPr>
              <w:t>проверка и установка нужных библиотек</w:t>
            </w:r>
          </w:p>
        </w:tc>
      </w:tr>
      <w:tr w:rsidR="00034D5A" w14:paraId="55F676A6" w14:textId="77777777">
        <w:tc>
          <w:tcPr>
            <w:tcW w:w="3213" w:type="dxa"/>
          </w:tcPr>
          <w:p w14:paraId="4BE821C8" w14:textId="24D5FB25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69</w:t>
            </w:r>
          </w:p>
        </w:tc>
        <w:tc>
          <w:tcPr>
            <w:tcW w:w="3213" w:type="dxa"/>
          </w:tcPr>
          <w:p w14:paraId="419971F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IVCamManager</w:t>
            </w:r>
            <w:proofErr w:type="spellEnd"/>
          </w:p>
        </w:tc>
        <w:tc>
          <w:tcPr>
            <w:tcW w:w="3213" w:type="dxa"/>
          </w:tcPr>
          <w:p w14:paraId="6FBEBA5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менеджер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работы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1E29132B" w14:textId="77777777">
        <w:tc>
          <w:tcPr>
            <w:tcW w:w="3213" w:type="dxa"/>
          </w:tcPr>
          <w:p w14:paraId="6B708CFB" w14:textId="40107CD4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79</w:t>
            </w:r>
          </w:p>
        </w:tc>
        <w:tc>
          <w:tcPr>
            <w:tcW w:w="3213" w:type="dxa"/>
          </w:tcPr>
          <w:p w14:paraId="7D5862A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detect_ivcam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55CCA82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поиск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подключенного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31D71A34" w14:textId="77777777">
        <w:tc>
          <w:tcPr>
            <w:tcW w:w="3213" w:type="dxa"/>
          </w:tcPr>
          <w:p w14:paraId="1AE55C0B" w14:textId="5391A84E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122</w:t>
            </w:r>
          </w:p>
        </w:tc>
        <w:tc>
          <w:tcPr>
            <w:tcW w:w="3213" w:type="dxa"/>
          </w:tcPr>
          <w:p w14:paraId="2259E8A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check_ivcam_installation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3809401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установки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62F14AA7" w14:textId="77777777">
        <w:tc>
          <w:tcPr>
            <w:tcW w:w="3213" w:type="dxa"/>
          </w:tcPr>
          <w:p w14:paraId="0D60F93A" w14:textId="15F2A9A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160</w:t>
            </w:r>
          </w:p>
        </w:tc>
        <w:tc>
          <w:tcPr>
            <w:tcW w:w="3213" w:type="dxa"/>
          </w:tcPr>
          <w:p w14:paraId="2C2924C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start_ivcam</w:t>
            </w:r>
            <w:proofErr w:type="spellEnd"/>
          </w:p>
        </w:tc>
        <w:tc>
          <w:tcPr>
            <w:tcW w:w="3213" w:type="dxa"/>
          </w:tcPr>
          <w:p w14:paraId="5BE1CE8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запуск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работы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4A053D61" w14:textId="77777777">
        <w:tc>
          <w:tcPr>
            <w:tcW w:w="3213" w:type="dxa"/>
          </w:tcPr>
          <w:p w14:paraId="1336F065" w14:textId="1962518B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198</w:t>
            </w:r>
          </w:p>
        </w:tc>
        <w:tc>
          <w:tcPr>
            <w:tcW w:w="3213" w:type="dxa"/>
          </w:tcPr>
          <w:p w14:paraId="0B9F28E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get_frame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49ACD71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получение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кадров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1BB09D7C" w14:textId="77777777">
        <w:tc>
          <w:tcPr>
            <w:tcW w:w="3213" w:type="dxa"/>
          </w:tcPr>
          <w:p w14:paraId="63AB4361" w14:textId="52F51301" w:rsidR="00034D5A" w:rsidRDefault="00D04544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</w:t>
            </w:r>
            <w:r w:rsidR="00E43B3C">
              <w:rPr>
                <w:rFonts w:ascii="Times New Roman" w:eastAsia="Times New Roman" w:hAnsi="Times New Roman"/>
              </w:rPr>
              <w:t>06</w:t>
            </w:r>
          </w:p>
        </w:tc>
        <w:tc>
          <w:tcPr>
            <w:tcW w:w="3213" w:type="dxa"/>
          </w:tcPr>
          <w:p w14:paraId="1BCAE53B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release(self)</w:t>
            </w:r>
          </w:p>
        </w:tc>
        <w:tc>
          <w:tcPr>
            <w:tcW w:w="3213" w:type="dxa"/>
          </w:tcPr>
          <w:p w14:paraId="0512AB22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освобождение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ресурсов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0E5B4111" w14:textId="77777777">
        <w:tc>
          <w:tcPr>
            <w:tcW w:w="3213" w:type="dxa"/>
          </w:tcPr>
          <w:p w14:paraId="12E86363" w14:textId="1EE7024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218</w:t>
            </w:r>
          </w:p>
        </w:tc>
        <w:tc>
          <w:tcPr>
            <w:tcW w:w="3213" w:type="dxa"/>
          </w:tcPr>
          <w:p w14:paraId="17202FA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get_connection_info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4E0B85B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подключения</w:t>
            </w:r>
            <w:proofErr w:type="spellEnd"/>
          </w:p>
        </w:tc>
      </w:tr>
      <w:tr w:rsidR="00034D5A" w:rsidRPr="0028585D" w14:paraId="7B017714" w14:textId="77777777">
        <w:tc>
          <w:tcPr>
            <w:tcW w:w="3213" w:type="dxa"/>
          </w:tcPr>
          <w:p w14:paraId="57B4D18E" w14:textId="1F4E38E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235</w:t>
            </w:r>
          </w:p>
        </w:tc>
        <w:tc>
          <w:tcPr>
            <w:tcW w:w="3213" w:type="dxa"/>
          </w:tcPr>
          <w:p w14:paraId="22F3D6C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scan_all_cameras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7DDEE8F" w14:textId="77777777" w:rsidR="00034D5A" w:rsidRPr="0028585D" w:rsidRDefault="00E43B3C">
            <w:pPr>
              <w:spacing w:after="0" w:line="240" w:lineRule="auto"/>
              <w:rPr>
                <w:lang w:val="ru-RU"/>
              </w:rPr>
            </w:pPr>
            <w:r w:rsidRPr="0028585D">
              <w:rPr>
                <w:rFonts w:ascii="Times New Roman" w:eastAsia="Times New Roman" w:hAnsi="Times New Roman"/>
                <w:lang w:val="ru-RU"/>
              </w:rPr>
              <w:t xml:space="preserve">сканирование всех доступных камер (не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  <w:r w:rsidRPr="0028585D">
              <w:rPr>
                <w:rFonts w:ascii="Times New Roman" w:eastAsia="Times New Roman" w:hAnsi="Times New Roman"/>
                <w:lang w:val="ru-RU"/>
              </w:rPr>
              <w:t>)</w:t>
            </w:r>
          </w:p>
        </w:tc>
      </w:tr>
      <w:tr w:rsidR="00034D5A" w14:paraId="2813FCE2" w14:textId="77777777">
        <w:tc>
          <w:tcPr>
            <w:tcW w:w="3213" w:type="dxa"/>
          </w:tcPr>
          <w:p w14:paraId="5A180A64" w14:textId="16E8CB3C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263</w:t>
            </w:r>
          </w:p>
        </w:tc>
        <w:tc>
          <w:tcPr>
            <w:tcW w:w="3213" w:type="dxa"/>
          </w:tcPr>
          <w:p w14:paraId="1043C189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EyeTrackerApp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/>
              </w:rPr>
              <w:t>QMainWindow</w:t>
            </w:r>
            <w:proofErr w:type="spell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25AF206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главное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окно</w:t>
            </w:r>
            <w:proofErr w:type="spellEnd"/>
          </w:p>
        </w:tc>
      </w:tr>
      <w:tr w:rsidR="00034D5A" w:rsidRPr="0028585D" w14:paraId="4A423F3D" w14:textId="77777777">
        <w:tc>
          <w:tcPr>
            <w:tcW w:w="3213" w:type="dxa"/>
          </w:tcPr>
          <w:p w14:paraId="5E6275DE" w14:textId="7BC978D0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286</w:t>
            </w:r>
          </w:p>
        </w:tc>
        <w:tc>
          <w:tcPr>
            <w:tcW w:w="3213" w:type="dxa"/>
          </w:tcPr>
          <w:p w14:paraId="4F71950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show_error_dialog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6C121462" w14:textId="77777777" w:rsidR="00034D5A" w:rsidRPr="0028585D" w:rsidRDefault="00E43B3C">
            <w:pPr>
              <w:spacing w:after="0" w:line="240" w:lineRule="auto"/>
              <w:rPr>
                <w:lang w:val="ru-RU"/>
              </w:rPr>
            </w:pPr>
            <w:r w:rsidRPr="0028585D">
              <w:rPr>
                <w:rFonts w:ascii="Times New Roman" w:eastAsia="Times New Roman" w:hAnsi="Times New Roman"/>
                <w:lang w:val="ru-RU"/>
              </w:rPr>
              <w:t>сообщение об ошибке если библиотеки не загрузились</w:t>
            </w:r>
          </w:p>
        </w:tc>
      </w:tr>
      <w:tr w:rsidR="00034D5A" w14:paraId="5D142EED" w14:textId="77777777">
        <w:tc>
          <w:tcPr>
            <w:tcW w:w="3213" w:type="dxa"/>
          </w:tcPr>
          <w:p w14:paraId="62D370E8" w14:textId="7B2CB05B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300</w:t>
            </w:r>
          </w:p>
        </w:tc>
        <w:tc>
          <w:tcPr>
            <w:tcW w:w="3213" w:type="dxa"/>
          </w:tcPr>
          <w:p w14:paraId="3BC5D1F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init_variables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1D56666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инициализация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переменных</w:t>
            </w:r>
            <w:proofErr w:type="spellEnd"/>
          </w:p>
        </w:tc>
      </w:tr>
      <w:tr w:rsidR="00034D5A" w14:paraId="1043E8FE" w14:textId="77777777">
        <w:tc>
          <w:tcPr>
            <w:tcW w:w="3213" w:type="dxa"/>
          </w:tcPr>
          <w:p w14:paraId="0AB25955" w14:textId="7C76895E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338</w:t>
            </w:r>
          </w:p>
        </w:tc>
        <w:tc>
          <w:tcPr>
            <w:tcW w:w="3213" w:type="dxa"/>
          </w:tcPr>
          <w:p w14:paraId="0A1618C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setup_ivcam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631569D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настройка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04E0DD87" w14:textId="77777777">
        <w:tc>
          <w:tcPr>
            <w:tcW w:w="3213" w:type="dxa"/>
          </w:tcPr>
          <w:p w14:paraId="58AF7560" w14:textId="6A80D428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343</w:t>
            </w:r>
          </w:p>
        </w:tc>
        <w:tc>
          <w:tcPr>
            <w:tcW w:w="3213" w:type="dxa"/>
          </w:tcPr>
          <w:p w14:paraId="3F57875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check_ivcam_availability</w:t>
            </w:r>
            <w:proofErr w:type="spellEnd"/>
          </w:p>
        </w:tc>
        <w:tc>
          <w:tcPr>
            <w:tcW w:w="3213" w:type="dxa"/>
          </w:tcPr>
          <w:p w14:paraId="2D4258E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доступности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6A927D9E" w14:textId="77777777">
        <w:tc>
          <w:tcPr>
            <w:tcW w:w="3213" w:type="dxa"/>
          </w:tcPr>
          <w:p w14:paraId="6B936C99" w14:textId="6B57E9DB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348</w:t>
            </w:r>
          </w:p>
        </w:tc>
        <w:tc>
          <w:tcPr>
            <w:tcW w:w="3213" w:type="dxa"/>
          </w:tcPr>
          <w:p w14:paraId="407282AB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_</w:t>
            </w:r>
            <w:proofErr w:type="spellStart"/>
            <w:r>
              <w:rPr>
                <w:rFonts w:ascii="Times New Roman" w:eastAsia="Times New Roman" w:hAnsi="Times New Roman"/>
              </w:rPr>
              <w:t>check_ivcam_thread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14D18D72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фоновая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688622DE" w14:textId="77777777">
        <w:tc>
          <w:tcPr>
            <w:tcW w:w="3213" w:type="dxa"/>
          </w:tcPr>
          <w:p w14:paraId="1673A21A" w14:textId="26B362E8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372</w:t>
            </w:r>
          </w:p>
        </w:tc>
        <w:tc>
          <w:tcPr>
            <w:tcW w:w="3213" w:type="dxa"/>
          </w:tcPr>
          <w:p w14:paraId="6DC6584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update_camera_</w:t>
            </w:r>
            <w:proofErr w:type="gramStart"/>
            <w:r>
              <w:rPr>
                <w:rFonts w:ascii="Times New Roman" w:eastAsia="Times New Roman" w:hAnsi="Times New Roman"/>
              </w:rPr>
              <w:t>list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cameras)</w:t>
            </w:r>
          </w:p>
        </w:tc>
        <w:tc>
          <w:tcPr>
            <w:tcW w:w="3213" w:type="dxa"/>
          </w:tcPr>
          <w:p w14:paraId="70F3D21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</w:rPr>
              <w:t>списке</w:t>
            </w:r>
            <w:proofErr w:type="spellEnd"/>
          </w:p>
        </w:tc>
      </w:tr>
      <w:tr w:rsidR="00034D5A" w14:paraId="1E9A4EAD" w14:textId="77777777">
        <w:tc>
          <w:tcPr>
            <w:tcW w:w="3213" w:type="dxa"/>
          </w:tcPr>
          <w:p w14:paraId="559A3F4E" w14:textId="4AE62AE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390</w:t>
            </w:r>
          </w:p>
        </w:tc>
        <w:tc>
          <w:tcPr>
            <w:tcW w:w="3213" w:type="dxa"/>
          </w:tcPr>
          <w:p w14:paraId="3C77EF4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init_ui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25BF0352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загрузка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интерфейса</w:t>
            </w:r>
            <w:proofErr w:type="spellEnd"/>
          </w:p>
        </w:tc>
      </w:tr>
      <w:tr w:rsidR="00034D5A" w14:paraId="34AD92B0" w14:textId="77777777">
        <w:tc>
          <w:tcPr>
            <w:tcW w:w="3213" w:type="dxa"/>
          </w:tcPr>
          <w:p w14:paraId="5432452C" w14:textId="7B09E5B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946</w:t>
            </w:r>
          </w:p>
        </w:tc>
        <w:tc>
          <w:tcPr>
            <w:tcW w:w="3213" w:type="dxa"/>
          </w:tcPr>
          <w:p w14:paraId="53F0918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show_help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0A949DE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работа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справки</w:t>
            </w:r>
            <w:proofErr w:type="spellEnd"/>
          </w:p>
        </w:tc>
      </w:tr>
      <w:tr w:rsidR="00034D5A" w14:paraId="3CF59201" w14:textId="77777777">
        <w:tc>
          <w:tcPr>
            <w:tcW w:w="3213" w:type="dxa"/>
          </w:tcPr>
          <w:p w14:paraId="16845E36" w14:textId="45BDB375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977</w:t>
            </w:r>
          </w:p>
        </w:tc>
        <w:tc>
          <w:tcPr>
            <w:tcW w:w="3213" w:type="dxa"/>
          </w:tcPr>
          <w:p w14:paraId="09518F6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on_camera_type_</w:t>
            </w:r>
            <w:proofErr w:type="gramStart"/>
            <w:r>
              <w:rPr>
                <w:rFonts w:ascii="Times New Roman" w:eastAsia="Times New Roman" w:hAnsi="Times New Roman"/>
              </w:rPr>
              <w:t>changed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index)</w:t>
            </w:r>
          </w:p>
        </w:tc>
        <w:tc>
          <w:tcPr>
            <w:tcW w:w="3213" w:type="dxa"/>
          </w:tcPr>
          <w:p w14:paraId="098DD0A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обработка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изменений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типа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</w:t>
            </w:r>
            <w:proofErr w:type="spellEnd"/>
          </w:p>
        </w:tc>
      </w:tr>
      <w:tr w:rsidR="00034D5A" w14:paraId="157F1622" w14:textId="77777777">
        <w:tc>
          <w:tcPr>
            <w:tcW w:w="3213" w:type="dxa"/>
          </w:tcPr>
          <w:p w14:paraId="42352D92" w14:textId="199A6899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998</w:t>
            </w:r>
          </w:p>
        </w:tc>
        <w:tc>
          <w:tcPr>
            <w:tcW w:w="3213" w:type="dxa"/>
          </w:tcPr>
          <w:p w14:paraId="3889825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update_camera_status_</w:t>
            </w:r>
            <w:proofErr w:type="gramStart"/>
            <w:r>
              <w:rPr>
                <w:rFonts w:ascii="Times New Roman" w:eastAsia="Times New Roman" w:hAnsi="Times New Roman"/>
              </w:rPr>
              <w:t>display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text, color)</w:t>
            </w:r>
          </w:p>
        </w:tc>
        <w:tc>
          <w:tcPr>
            <w:tcW w:w="3213" w:type="dxa"/>
          </w:tcPr>
          <w:p w14:paraId="5378C13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статуса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034D5A" w14:paraId="47A07D34" w14:textId="77777777">
        <w:tc>
          <w:tcPr>
            <w:tcW w:w="3213" w:type="dxa"/>
          </w:tcPr>
          <w:p w14:paraId="179189BB" w14:textId="53AB67E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1003</w:t>
            </w:r>
          </w:p>
        </w:tc>
        <w:tc>
          <w:tcPr>
            <w:tcW w:w="3213" w:type="dxa"/>
          </w:tcPr>
          <w:p w14:paraId="18C98E8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check_ivcam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2B8870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0C9AF607" w14:textId="77777777">
        <w:tc>
          <w:tcPr>
            <w:tcW w:w="3213" w:type="dxa"/>
          </w:tcPr>
          <w:p w14:paraId="44C8E821" w14:textId="71BF180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1010</w:t>
            </w:r>
          </w:p>
        </w:tc>
        <w:tc>
          <w:tcPr>
            <w:tcW w:w="3213" w:type="dxa"/>
          </w:tcPr>
          <w:p w14:paraId="61EFED21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_</w:t>
            </w:r>
            <w:proofErr w:type="spellStart"/>
            <w:r>
              <w:rPr>
                <w:rFonts w:ascii="Times New Roman" w:eastAsia="Times New Roman" w:hAnsi="Times New Roman"/>
              </w:rPr>
              <w:t>check_ivcam_thread_main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3452BB6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поток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проверок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6B23FD27" w14:textId="77777777">
        <w:tc>
          <w:tcPr>
            <w:tcW w:w="3213" w:type="dxa"/>
          </w:tcPr>
          <w:p w14:paraId="4A8AB58E" w14:textId="4B0AE84A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1053</w:t>
            </w:r>
          </w:p>
        </w:tc>
        <w:tc>
          <w:tcPr>
            <w:tcW w:w="3213" w:type="dxa"/>
          </w:tcPr>
          <w:p w14:paraId="57F10A2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test_ivcam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55F09F4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тестирование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4391A151" w14:textId="77777777">
        <w:tc>
          <w:tcPr>
            <w:tcW w:w="3213" w:type="dxa"/>
          </w:tcPr>
          <w:p w14:paraId="6F2ED27C" w14:textId="7C7E4E00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1074</w:t>
            </w:r>
          </w:p>
        </w:tc>
        <w:tc>
          <w:tcPr>
            <w:tcW w:w="3213" w:type="dxa"/>
          </w:tcPr>
          <w:p w14:paraId="3125BC7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test_ivcam_</w:t>
            </w:r>
            <w:proofErr w:type="gramStart"/>
            <w:r>
              <w:rPr>
                <w:rFonts w:ascii="Times New Roman" w:eastAsia="Times New Roman" w:hAnsi="Times New Roman"/>
              </w:rPr>
              <w:t>thread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self, </w:t>
            </w:r>
            <w:proofErr w:type="spellStart"/>
            <w:r>
              <w:rPr>
                <w:rFonts w:ascii="Times New Roman" w:eastAsia="Times New Roman" w:hAnsi="Times New Roman"/>
              </w:rPr>
              <w:t>camera_index</w:t>
            </w:r>
            <w:proofErr w:type="spell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75AB0694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поток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тестирования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6F54AA92" w14:textId="77777777">
        <w:tc>
          <w:tcPr>
            <w:tcW w:w="3213" w:type="dxa"/>
          </w:tcPr>
          <w:p w14:paraId="4563AC59" w14:textId="14833E2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1128</w:t>
            </w:r>
          </w:p>
        </w:tc>
        <w:tc>
          <w:tcPr>
            <w:tcW w:w="3213" w:type="dxa"/>
          </w:tcPr>
          <w:p w14:paraId="47445EE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show_ivcam_help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196AF00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справка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192CBA65" w14:textId="77777777">
        <w:tc>
          <w:tcPr>
            <w:tcW w:w="3213" w:type="dxa"/>
          </w:tcPr>
          <w:p w14:paraId="1F88E04C" w14:textId="09F4243B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1163</w:t>
            </w:r>
          </w:p>
        </w:tc>
        <w:tc>
          <w:tcPr>
            <w:tcW w:w="3213" w:type="dxa"/>
          </w:tcPr>
          <w:p w14:paraId="0D10CBC2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scan_cameras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19635EE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сканирование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всех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</w:t>
            </w:r>
            <w:r>
              <w:rPr>
                <w:rFonts w:ascii="Times New Roman" w:eastAsia="Times New Roman" w:hAnsi="Times New Roman"/>
              </w:rPr>
              <w:t>амер</w:t>
            </w:r>
            <w:proofErr w:type="spellEnd"/>
          </w:p>
        </w:tc>
      </w:tr>
      <w:tr w:rsidR="00034D5A" w14:paraId="2491E882" w14:textId="77777777">
        <w:tc>
          <w:tcPr>
            <w:tcW w:w="3213" w:type="dxa"/>
          </w:tcPr>
          <w:p w14:paraId="11696CCE" w14:textId="761E988A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1169</w:t>
            </w:r>
          </w:p>
        </w:tc>
        <w:tc>
          <w:tcPr>
            <w:tcW w:w="3213" w:type="dxa"/>
          </w:tcPr>
          <w:p w14:paraId="4E30B00F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_</w:t>
            </w:r>
            <w:proofErr w:type="spellStart"/>
            <w:r>
              <w:rPr>
                <w:rFonts w:ascii="Times New Roman" w:eastAsia="Times New Roman" w:hAnsi="Times New Roman"/>
              </w:rPr>
              <w:t>scan_cameras_thread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1201A85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поток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сканирования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всех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</w:t>
            </w:r>
            <w:proofErr w:type="spellEnd"/>
          </w:p>
        </w:tc>
      </w:tr>
      <w:tr w:rsidR="00034D5A" w14:paraId="08EA234F" w14:textId="77777777">
        <w:tc>
          <w:tcPr>
            <w:tcW w:w="3213" w:type="dxa"/>
          </w:tcPr>
          <w:p w14:paraId="688A86D3" w14:textId="0ECECD50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1209</w:t>
            </w:r>
          </w:p>
        </w:tc>
        <w:tc>
          <w:tcPr>
            <w:tcW w:w="3213" w:type="dxa"/>
          </w:tcPr>
          <w:p w14:paraId="5683740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show_test_</w:t>
            </w:r>
            <w:proofErr w:type="gramStart"/>
            <w:r>
              <w:rPr>
                <w:rFonts w:ascii="Times New Roman" w:eastAsia="Times New Roman" w:hAnsi="Times New Roman"/>
              </w:rPr>
              <w:t>frame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frame)</w:t>
            </w:r>
          </w:p>
        </w:tc>
        <w:tc>
          <w:tcPr>
            <w:tcW w:w="3213" w:type="dxa"/>
          </w:tcPr>
          <w:p w14:paraId="052C9B5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показ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тестового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кадра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:rsidRPr="0028585D" w14:paraId="520795B1" w14:textId="77777777">
        <w:tc>
          <w:tcPr>
            <w:tcW w:w="3213" w:type="dxa"/>
          </w:tcPr>
          <w:p w14:paraId="10EA7A24" w14:textId="2EA72E2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1227</w:t>
            </w:r>
          </w:p>
        </w:tc>
        <w:tc>
          <w:tcPr>
            <w:tcW w:w="3213" w:type="dxa"/>
          </w:tcPr>
          <w:p w14:paraId="0BB3D71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test_camera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5FDC6A76" w14:textId="77777777" w:rsidR="00034D5A" w:rsidRPr="0028585D" w:rsidRDefault="00E43B3C">
            <w:pPr>
              <w:spacing w:after="0" w:line="240" w:lineRule="auto"/>
              <w:rPr>
                <w:lang w:val="ru-RU"/>
              </w:rPr>
            </w:pPr>
            <w:r w:rsidRPr="0028585D">
              <w:rPr>
                <w:rFonts w:ascii="Times New Roman" w:eastAsia="Times New Roman" w:hAnsi="Times New Roman"/>
                <w:lang w:val="ru-RU"/>
              </w:rPr>
              <w:t>показ тестового кадра встроенной камеры</w:t>
            </w:r>
          </w:p>
        </w:tc>
      </w:tr>
      <w:tr w:rsidR="00034D5A" w14:paraId="537D0384" w14:textId="77777777">
        <w:tc>
          <w:tcPr>
            <w:tcW w:w="3213" w:type="dxa"/>
          </w:tcPr>
          <w:p w14:paraId="453BE122" w14:textId="5EA39CC9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1264</w:t>
            </w:r>
          </w:p>
        </w:tc>
        <w:tc>
          <w:tcPr>
            <w:tcW w:w="3213" w:type="dxa"/>
          </w:tcPr>
          <w:p w14:paraId="0822765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start_timer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662CA9F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запуск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14:paraId="6D1DDF49" w14:textId="77777777">
        <w:tc>
          <w:tcPr>
            <w:tcW w:w="3213" w:type="dxa"/>
          </w:tcPr>
          <w:p w14:paraId="58C7A43D" w14:textId="45C2B172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1359</w:t>
            </w:r>
          </w:p>
        </w:tc>
        <w:tc>
          <w:tcPr>
            <w:tcW w:w="3213" w:type="dxa"/>
          </w:tcPr>
          <w:p w14:paraId="10B419A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pause_timer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9918F4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пауза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14:paraId="5DB0BEB0" w14:textId="77777777">
        <w:tc>
          <w:tcPr>
            <w:tcW w:w="3213" w:type="dxa"/>
          </w:tcPr>
          <w:p w14:paraId="05731236" w14:textId="591E47DE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1374</w:t>
            </w:r>
          </w:p>
        </w:tc>
        <w:tc>
          <w:tcPr>
            <w:tcW w:w="3213" w:type="dxa"/>
          </w:tcPr>
          <w:p w14:paraId="5D78D4D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stop_timer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45C2E01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остановка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14:paraId="06054532" w14:textId="77777777">
        <w:tc>
          <w:tcPr>
            <w:tcW w:w="3213" w:type="dxa"/>
          </w:tcPr>
          <w:p w14:paraId="46B81FAC" w14:textId="79B7E73D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1411</w:t>
            </w:r>
          </w:p>
        </w:tc>
        <w:tc>
          <w:tcPr>
            <w:tcW w:w="3213" w:type="dxa"/>
          </w:tcPr>
          <w:p w14:paraId="757B78E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run_timer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F1ECBE4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таймер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в </w:t>
            </w:r>
            <w:proofErr w:type="spellStart"/>
            <w:r>
              <w:rPr>
                <w:rFonts w:ascii="Times New Roman" w:eastAsia="Times New Roman" w:hAnsi="Times New Roman"/>
              </w:rPr>
              <w:t>отдельном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потоке</w:t>
            </w:r>
            <w:proofErr w:type="spellEnd"/>
          </w:p>
        </w:tc>
      </w:tr>
      <w:tr w:rsidR="00034D5A" w14:paraId="59795C1D" w14:textId="77777777">
        <w:tc>
          <w:tcPr>
            <w:tcW w:w="3213" w:type="dxa"/>
          </w:tcPr>
          <w:p w14:paraId="378C75B3" w14:textId="1F2EF5F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1444</w:t>
            </w:r>
          </w:p>
        </w:tc>
        <w:tc>
          <w:tcPr>
            <w:tcW w:w="3213" w:type="dxa"/>
          </w:tcPr>
          <w:p w14:paraId="0E5484D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update_timer_</w:t>
            </w:r>
            <w:proofErr w:type="gramStart"/>
            <w:r>
              <w:rPr>
                <w:rFonts w:ascii="Times New Roman" w:eastAsia="Times New Roman" w:hAnsi="Times New Roman"/>
              </w:rPr>
              <w:t>display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self, </w:t>
            </w:r>
            <w:proofErr w:type="spellStart"/>
            <w:r>
              <w:rPr>
                <w:rFonts w:ascii="Times New Roman" w:eastAsia="Times New Roman" w:hAnsi="Times New Roman"/>
              </w:rPr>
              <w:t>time_str</w:t>
            </w:r>
            <w:proofErr w:type="spell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6ADBF644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14:paraId="0132AFBD" w14:textId="77777777">
        <w:tc>
          <w:tcPr>
            <w:tcW w:w="3213" w:type="dxa"/>
          </w:tcPr>
          <w:p w14:paraId="32F24A1D" w14:textId="679EC04C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1448</w:t>
            </w:r>
          </w:p>
        </w:tc>
        <w:tc>
          <w:tcPr>
            <w:tcW w:w="3213" w:type="dxa"/>
          </w:tcPr>
          <w:p w14:paraId="5944B94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on_timer_finished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6D371C6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действия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окончании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:rsidRPr="0028585D" w14:paraId="321BFAE9" w14:textId="77777777">
        <w:tc>
          <w:tcPr>
            <w:tcW w:w="3213" w:type="dxa"/>
          </w:tcPr>
          <w:p w14:paraId="3D8C7738" w14:textId="50440CF5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1467</w:t>
            </w:r>
          </w:p>
        </w:tc>
        <w:tc>
          <w:tcPr>
            <w:tcW w:w="3213" w:type="dxa"/>
          </w:tcPr>
          <w:p w14:paraId="5707E15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track_eyes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081A64B9" w14:textId="77777777" w:rsidR="00034D5A" w:rsidRPr="0028585D" w:rsidRDefault="00E43B3C">
            <w:pPr>
              <w:spacing w:after="0" w:line="240" w:lineRule="auto"/>
              <w:rPr>
                <w:lang w:val="ru-RU"/>
              </w:rPr>
            </w:pPr>
            <w:r w:rsidRPr="0028585D">
              <w:rPr>
                <w:rFonts w:ascii="Times New Roman" w:eastAsia="Times New Roman" w:hAnsi="Times New Roman"/>
                <w:lang w:val="ru-RU"/>
              </w:rPr>
              <w:t>отслеживание глаз в отдельном потоке</w:t>
            </w:r>
          </w:p>
        </w:tc>
      </w:tr>
      <w:tr w:rsidR="00034D5A" w14:paraId="3B4C47B8" w14:textId="77777777">
        <w:tc>
          <w:tcPr>
            <w:tcW w:w="3213" w:type="dxa"/>
          </w:tcPr>
          <w:p w14:paraId="49050CEA" w14:textId="5DB1FBAD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1617</w:t>
            </w:r>
          </w:p>
        </w:tc>
        <w:tc>
          <w:tcPr>
            <w:tcW w:w="3213" w:type="dxa"/>
          </w:tcPr>
          <w:p w14:paraId="4BCBF27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update_camera_</w:t>
            </w:r>
            <w:proofErr w:type="gramStart"/>
            <w:r>
              <w:rPr>
                <w:rFonts w:ascii="Times New Roman" w:eastAsia="Times New Roman" w:hAnsi="Times New Roman"/>
              </w:rPr>
              <w:t>preview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self, frame, </w:t>
            </w:r>
            <w:proofErr w:type="spellStart"/>
            <w:r>
              <w:rPr>
                <w:rFonts w:ascii="Times New Roman" w:eastAsia="Times New Roman" w:hAnsi="Times New Roman"/>
              </w:rPr>
              <w:t>face_detected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eyes_detected</w:t>
            </w:r>
            <w:proofErr w:type="spell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54F6790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предпросмотра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034D5A" w14:paraId="511356FD" w14:textId="77777777">
        <w:tc>
          <w:tcPr>
            <w:tcW w:w="3213" w:type="dxa"/>
          </w:tcPr>
          <w:p w14:paraId="13F7DB68" w14:textId="1011128A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1662</w:t>
            </w:r>
          </w:p>
        </w:tc>
        <w:tc>
          <w:tcPr>
            <w:tcW w:w="3213" w:type="dxa"/>
          </w:tcPr>
          <w:p w14:paraId="091F826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update_status_</w:t>
            </w:r>
            <w:proofErr w:type="gramStart"/>
            <w:r>
              <w:rPr>
                <w:rFonts w:ascii="Times New Roman" w:eastAsia="Times New Roman" w:hAnsi="Times New Roman"/>
              </w:rPr>
              <w:t>display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text, color)</w:t>
            </w:r>
          </w:p>
        </w:tc>
        <w:tc>
          <w:tcPr>
            <w:tcW w:w="3213" w:type="dxa"/>
          </w:tcPr>
          <w:p w14:paraId="00C566A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статуса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лица</w:t>
            </w:r>
            <w:proofErr w:type="spellEnd"/>
          </w:p>
        </w:tc>
      </w:tr>
      <w:tr w:rsidR="00034D5A" w14:paraId="2500DC0F" w14:textId="77777777">
        <w:tc>
          <w:tcPr>
            <w:tcW w:w="3213" w:type="dxa"/>
          </w:tcPr>
          <w:p w14:paraId="334D5210" w14:textId="7A00E0D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1667</w:t>
            </w:r>
          </w:p>
        </w:tc>
        <w:tc>
          <w:tcPr>
            <w:tcW w:w="3213" w:type="dxa"/>
          </w:tcPr>
          <w:p w14:paraId="5A9B89E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update_face_status_</w:t>
            </w:r>
            <w:proofErr w:type="gramStart"/>
            <w:r>
              <w:rPr>
                <w:rFonts w:ascii="Times New Roman" w:eastAsia="Times New Roman" w:hAnsi="Times New Roman"/>
              </w:rPr>
              <w:t>display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self, </w:t>
            </w:r>
            <w:r>
              <w:rPr>
                <w:rFonts w:ascii="Times New Roman" w:eastAsia="Times New Roman" w:hAnsi="Times New Roman"/>
              </w:rPr>
              <w:lastRenderedPageBreak/>
              <w:t>text, color)</w:t>
            </w:r>
          </w:p>
        </w:tc>
        <w:tc>
          <w:tcPr>
            <w:tcW w:w="3213" w:type="dxa"/>
          </w:tcPr>
          <w:p w14:paraId="177D325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lastRenderedPageBreak/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статуса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глаз</w:t>
            </w:r>
            <w:proofErr w:type="spellEnd"/>
          </w:p>
        </w:tc>
      </w:tr>
      <w:tr w:rsidR="00034D5A" w14:paraId="12A13905" w14:textId="77777777">
        <w:tc>
          <w:tcPr>
            <w:tcW w:w="3213" w:type="dxa"/>
          </w:tcPr>
          <w:p w14:paraId="76F148CB" w14:textId="0EBDA3F8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1672</w:t>
            </w:r>
          </w:p>
        </w:tc>
        <w:tc>
          <w:tcPr>
            <w:tcW w:w="3213" w:type="dxa"/>
          </w:tcPr>
          <w:p w14:paraId="202A13F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play_alarm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51665AF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воспроизведение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звукового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сигнала</w:t>
            </w:r>
            <w:proofErr w:type="spellEnd"/>
          </w:p>
        </w:tc>
      </w:tr>
      <w:tr w:rsidR="00034D5A" w14:paraId="5139FF49" w14:textId="77777777">
        <w:tc>
          <w:tcPr>
            <w:tcW w:w="3213" w:type="dxa"/>
          </w:tcPr>
          <w:p w14:paraId="0B2A5F71" w14:textId="1C48264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1699</w:t>
            </w:r>
          </w:p>
        </w:tc>
        <w:tc>
          <w:tcPr>
            <w:tcW w:w="3213" w:type="dxa"/>
          </w:tcPr>
          <w:p w14:paraId="75A6F4E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repeat_alarm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73D3089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повторение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звукового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winsound</w:t>
            </w:r>
            <w:proofErr w:type="spellEnd"/>
          </w:p>
        </w:tc>
      </w:tr>
      <w:tr w:rsidR="00034D5A" w14:paraId="43BE5D65" w14:textId="77777777">
        <w:tc>
          <w:tcPr>
            <w:tcW w:w="3213" w:type="dxa"/>
          </w:tcPr>
          <w:p w14:paraId="3F832085" w14:textId="16F0583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1708</w:t>
            </w:r>
          </w:p>
        </w:tc>
        <w:tc>
          <w:tcPr>
            <w:tcW w:w="3213" w:type="dxa"/>
          </w:tcPr>
          <w:p w14:paraId="117F99A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repeat_alarm_pygame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5DF7845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повторение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звукового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py</w:t>
            </w:r>
            <w:r>
              <w:rPr>
                <w:rFonts w:ascii="Times New Roman" w:eastAsia="Times New Roman" w:hAnsi="Times New Roman"/>
              </w:rPr>
              <w:t>game</w:t>
            </w:r>
            <w:proofErr w:type="spellEnd"/>
          </w:p>
        </w:tc>
      </w:tr>
      <w:tr w:rsidR="00034D5A" w14:paraId="0E798F82" w14:textId="77777777">
        <w:tc>
          <w:tcPr>
            <w:tcW w:w="3213" w:type="dxa"/>
          </w:tcPr>
          <w:p w14:paraId="6901F796" w14:textId="1D741BB5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1717</w:t>
            </w:r>
          </w:p>
        </w:tc>
        <w:tc>
          <w:tcPr>
            <w:tcW w:w="3213" w:type="dxa"/>
          </w:tcPr>
          <w:p w14:paraId="5FD1CB2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play_completion_sound</w:t>
            </w:r>
            <w:proofErr w:type="spellEnd"/>
            <w:r>
              <w:rPr>
                <w:rFonts w:ascii="Times New Roman" w:eastAsia="Times New Roman" w:hAnsi="Times New Roman"/>
              </w:rPr>
              <w:t>(self)</w:t>
            </w:r>
          </w:p>
        </w:tc>
        <w:tc>
          <w:tcPr>
            <w:tcW w:w="3213" w:type="dxa"/>
          </w:tcPr>
          <w:p w14:paraId="3692D89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звуковой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о </w:t>
            </w:r>
            <w:proofErr w:type="spellStart"/>
            <w:r>
              <w:rPr>
                <w:rFonts w:ascii="Times New Roman" w:eastAsia="Times New Roman" w:hAnsi="Times New Roman"/>
              </w:rPr>
              <w:t>завершении</w:t>
            </w:r>
            <w:proofErr w:type="spellEnd"/>
          </w:p>
        </w:tc>
      </w:tr>
      <w:tr w:rsidR="00034D5A" w14:paraId="1CEB666A" w14:textId="77777777">
        <w:tc>
          <w:tcPr>
            <w:tcW w:w="3213" w:type="dxa"/>
          </w:tcPr>
          <w:p w14:paraId="7C8A3EC1" w14:textId="0A57A24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1733</w:t>
            </w:r>
          </w:p>
        </w:tc>
        <w:tc>
          <w:tcPr>
            <w:tcW w:w="3213" w:type="dxa"/>
          </w:tcPr>
          <w:p w14:paraId="04AE2F94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closeEvent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self, event)</w:t>
            </w:r>
          </w:p>
        </w:tc>
        <w:tc>
          <w:tcPr>
            <w:tcW w:w="3213" w:type="dxa"/>
          </w:tcPr>
          <w:p w14:paraId="089E5DD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обработка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закрытия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окна</w:t>
            </w:r>
            <w:proofErr w:type="spellEnd"/>
          </w:p>
        </w:tc>
      </w:tr>
      <w:tr w:rsidR="00034D5A" w14:paraId="65B67357" w14:textId="77777777">
        <w:tc>
          <w:tcPr>
            <w:tcW w:w="3213" w:type="dxa"/>
          </w:tcPr>
          <w:p w14:paraId="42C243AB" w14:textId="5EFA62F9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1746</w:t>
            </w:r>
          </w:p>
        </w:tc>
        <w:tc>
          <w:tcPr>
            <w:tcW w:w="3213" w:type="dxa"/>
          </w:tcPr>
          <w:p w14:paraId="4A3E62D9" w14:textId="77777777" w:rsidR="00034D5A" w:rsidRDefault="00E43B3C">
            <w:pPr>
              <w:spacing w:after="0" w:line="240" w:lineRule="auto"/>
            </w:pPr>
            <w:proofErr w:type="gramStart"/>
            <w:r>
              <w:rPr>
                <w:rFonts w:ascii="Times New Roman" w:eastAsia="Times New Roman" w:hAnsi="Times New Roman"/>
              </w:rPr>
              <w:t>main(</w:t>
            </w:r>
            <w:proofErr w:type="gram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00B888C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главная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функция</w:t>
            </w:r>
            <w:proofErr w:type="spellEnd"/>
          </w:p>
        </w:tc>
      </w:tr>
    </w:tbl>
    <w:p w14:paraId="26C107EF" w14:textId="77777777" w:rsidR="00034D5A" w:rsidRDefault="00E43B3C">
      <w:r>
        <w:br w:type="page"/>
      </w:r>
    </w:p>
    <w:p w14:paraId="4EB61E56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32"/>
        </w:rPr>
        <w:lastRenderedPageBreak/>
        <w:t>5. ПЕРЕЧЕНЬ И НУМЕРАЦИЯ ВХОДНЫХ ПЕРЕМЕННЫХ</w:t>
      </w:r>
    </w:p>
    <w:p w14:paraId="3A921E45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28"/>
        </w:rPr>
        <w:t xml:space="preserve">5.1. </w:t>
      </w:r>
      <w:proofErr w:type="spellStart"/>
      <w:r>
        <w:rPr>
          <w:rFonts w:ascii="Times New Roman" w:eastAsia="Times New Roman" w:hAnsi="Times New Roman"/>
          <w:b/>
          <w:sz w:val="28"/>
        </w:rPr>
        <w:t>Пользовательские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настройки</w:t>
      </w:r>
      <w:proofErr w:type="spellEnd"/>
    </w:p>
    <w:tbl>
      <w:tblPr>
        <w:tblStyle w:val="af6"/>
        <w:tblW w:w="10167" w:type="dxa"/>
        <w:tblLook w:val="04A0" w:firstRow="1" w:lastRow="0" w:firstColumn="1" w:lastColumn="0" w:noHBand="0" w:noVBand="1"/>
      </w:tblPr>
      <w:tblGrid>
        <w:gridCol w:w="2551"/>
        <w:gridCol w:w="4503"/>
        <w:gridCol w:w="3113"/>
      </w:tblGrid>
      <w:tr w:rsidR="00034D5A" w14:paraId="32771326" w14:textId="77777777" w:rsidTr="003951F8">
        <w:trPr>
          <w:trHeight w:val="313"/>
        </w:trPr>
        <w:tc>
          <w:tcPr>
            <w:tcW w:w="2551" w:type="dxa"/>
          </w:tcPr>
          <w:p w14:paraId="3E8A974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Переменная</w:t>
            </w:r>
            <w:proofErr w:type="spellEnd"/>
          </w:p>
        </w:tc>
        <w:tc>
          <w:tcPr>
            <w:tcW w:w="4503" w:type="dxa"/>
          </w:tcPr>
          <w:p w14:paraId="38E0061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Код</w:t>
            </w:r>
            <w:proofErr w:type="spellEnd"/>
          </w:p>
        </w:tc>
        <w:tc>
          <w:tcPr>
            <w:tcW w:w="3113" w:type="dxa"/>
          </w:tcPr>
          <w:p w14:paraId="07C9D50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034D5A" w14:paraId="0D96C99D" w14:textId="77777777" w:rsidTr="003951F8">
        <w:trPr>
          <w:trHeight w:val="574"/>
        </w:trPr>
        <w:tc>
          <w:tcPr>
            <w:tcW w:w="2551" w:type="dxa"/>
          </w:tcPr>
          <w:p w14:paraId="3C4FADE4" w14:textId="71F4B612" w:rsidR="00034D5A" w:rsidRDefault="003951F8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503" w:type="dxa"/>
          </w:tcPr>
          <w:p w14:paraId="6D1A0294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self.time</w:t>
            </w:r>
            <w:proofErr w:type="gramEnd"/>
            <w:r>
              <w:rPr>
                <w:rFonts w:ascii="Times New Roman" w:eastAsia="Times New Roman" w:hAnsi="Times New Roman"/>
              </w:rPr>
              <w:t>_spin.value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3E07D40F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длительность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(в </w:t>
            </w:r>
            <w:proofErr w:type="spellStart"/>
            <w:r>
              <w:rPr>
                <w:rFonts w:ascii="Times New Roman" w:eastAsia="Times New Roman" w:hAnsi="Times New Roman"/>
              </w:rPr>
              <w:t>минутах</w:t>
            </w:r>
            <w:proofErr w:type="spellEnd"/>
            <w:r>
              <w:rPr>
                <w:rFonts w:ascii="Times New Roman" w:eastAsia="Times New Roman" w:hAnsi="Times New Roman"/>
              </w:rPr>
              <w:t>)</w:t>
            </w:r>
          </w:p>
        </w:tc>
      </w:tr>
      <w:tr w:rsidR="00034D5A" w14:paraId="2048BDE8" w14:textId="77777777" w:rsidTr="003951F8">
        <w:trPr>
          <w:trHeight w:val="592"/>
        </w:trPr>
        <w:tc>
          <w:tcPr>
            <w:tcW w:w="2551" w:type="dxa"/>
          </w:tcPr>
          <w:p w14:paraId="6EBBD16A" w14:textId="379B3485" w:rsidR="00034D5A" w:rsidRDefault="003951F8">
            <w:pPr>
              <w:spacing w:after="0" w:line="240" w:lineRule="auto"/>
            </w:pPr>
            <w:r>
              <w:t>2</w:t>
            </w:r>
          </w:p>
        </w:tc>
        <w:tc>
          <w:tcPr>
            <w:tcW w:w="4503" w:type="dxa"/>
          </w:tcPr>
          <w:p w14:paraId="2E370788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self.auto</w:t>
            </w:r>
            <w:proofErr w:type="gramEnd"/>
            <w:r>
              <w:rPr>
                <w:rFonts w:ascii="Times New Roman" w:eastAsia="Times New Roman" w:hAnsi="Times New Roman"/>
              </w:rPr>
              <w:t>_extend.isChecked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5568082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автоматически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продлевает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</w:t>
            </w:r>
            <w:proofErr w:type="spellEnd"/>
          </w:p>
        </w:tc>
      </w:tr>
      <w:tr w:rsidR="00034D5A" w14:paraId="1F2296A7" w14:textId="77777777" w:rsidTr="003951F8">
        <w:trPr>
          <w:trHeight w:val="278"/>
        </w:trPr>
        <w:tc>
          <w:tcPr>
            <w:tcW w:w="2551" w:type="dxa"/>
          </w:tcPr>
          <w:p w14:paraId="794865E1" w14:textId="34AEC8FE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4503" w:type="dxa"/>
          </w:tcPr>
          <w:p w14:paraId="581785A9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self.camera</w:t>
            </w:r>
            <w:proofErr w:type="gramEnd"/>
            <w:r>
              <w:rPr>
                <w:rFonts w:ascii="Times New Roman" w:eastAsia="Times New Roman" w:hAnsi="Times New Roman"/>
              </w:rPr>
              <w:t>_type_combo.currentIndex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3F7964C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выбор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типа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034D5A" w14:paraId="1B247F27" w14:textId="77777777" w:rsidTr="003951F8">
        <w:trPr>
          <w:trHeight w:val="295"/>
        </w:trPr>
        <w:tc>
          <w:tcPr>
            <w:tcW w:w="2551" w:type="dxa"/>
          </w:tcPr>
          <w:p w14:paraId="733FAF1B" w14:textId="26805EA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4503" w:type="dxa"/>
          </w:tcPr>
          <w:p w14:paraId="66EDF72D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self.ivcam</w:t>
            </w:r>
            <w:proofErr w:type="gramEnd"/>
            <w:r>
              <w:rPr>
                <w:rFonts w:ascii="Times New Roman" w:eastAsia="Times New Roman" w:hAnsi="Times New Roman"/>
              </w:rPr>
              <w:t>_combo.currentText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06BF293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выбор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034D5A" w14:paraId="1E973078" w14:textId="77777777" w:rsidTr="003951F8">
        <w:trPr>
          <w:trHeight w:val="278"/>
        </w:trPr>
        <w:tc>
          <w:tcPr>
            <w:tcW w:w="2551" w:type="dxa"/>
          </w:tcPr>
          <w:p w14:paraId="5289173C" w14:textId="125BFBAA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4503" w:type="dxa"/>
          </w:tcPr>
          <w:p w14:paraId="564DE9DC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self.sensitivity</w:t>
            </w:r>
            <w:proofErr w:type="gramEnd"/>
            <w:r>
              <w:rPr>
                <w:rFonts w:ascii="Times New Roman" w:eastAsia="Times New Roman" w:hAnsi="Times New Roman"/>
              </w:rPr>
              <w:t>_slider.value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71ED30A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чувствительность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детекции</w:t>
            </w:r>
            <w:proofErr w:type="spellEnd"/>
          </w:p>
        </w:tc>
      </w:tr>
      <w:tr w:rsidR="00034D5A" w14:paraId="232841B0" w14:textId="77777777" w:rsidTr="003951F8">
        <w:trPr>
          <w:trHeight w:val="592"/>
        </w:trPr>
        <w:tc>
          <w:tcPr>
            <w:tcW w:w="2551" w:type="dxa"/>
          </w:tcPr>
          <w:p w14:paraId="49F951BF" w14:textId="38ADCC8A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4503" w:type="dxa"/>
          </w:tcPr>
          <w:p w14:paraId="505EEAC0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self.enable</w:t>
            </w:r>
            <w:proofErr w:type="gramEnd"/>
            <w:r>
              <w:rPr>
                <w:rFonts w:ascii="Times New Roman" w:eastAsia="Times New Roman" w:hAnsi="Times New Roman"/>
              </w:rPr>
              <w:t>_sound_checkbox.isChecked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3416D4A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включение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звуковых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сигналов</w:t>
            </w:r>
            <w:proofErr w:type="spellEnd"/>
          </w:p>
        </w:tc>
      </w:tr>
      <w:tr w:rsidR="00034D5A" w14:paraId="6EDA0F66" w14:textId="77777777" w:rsidTr="003951F8">
        <w:trPr>
          <w:trHeight w:val="278"/>
        </w:trPr>
        <w:tc>
          <w:tcPr>
            <w:tcW w:w="2551" w:type="dxa"/>
          </w:tcPr>
          <w:p w14:paraId="111A3743" w14:textId="75784DBF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7</w:t>
            </w:r>
          </w:p>
        </w:tc>
        <w:tc>
          <w:tcPr>
            <w:tcW w:w="4503" w:type="dxa"/>
          </w:tcPr>
          <w:p w14:paraId="447ED715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self.strict</w:t>
            </w:r>
            <w:proofErr w:type="gramEnd"/>
            <w:r>
              <w:rPr>
                <w:rFonts w:ascii="Times New Roman" w:eastAsia="Times New Roman" w:hAnsi="Times New Roman"/>
              </w:rPr>
              <w:t>_mode_checkbox.isChecked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5CE7C91E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строгий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режим</w:t>
            </w:r>
            <w:proofErr w:type="spellEnd"/>
          </w:p>
        </w:tc>
      </w:tr>
      <w:tr w:rsidR="00034D5A" w14:paraId="00E6CDF3" w14:textId="77777777" w:rsidTr="003951F8">
        <w:trPr>
          <w:trHeight w:val="295"/>
        </w:trPr>
        <w:tc>
          <w:tcPr>
            <w:tcW w:w="2551" w:type="dxa"/>
          </w:tcPr>
          <w:p w14:paraId="35EAB705" w14:textId="642E2756" w:rsidR="00034D5A" w:rsidRDefault="003951F8">
            <w:pPr>
              <w:spacing w:after="0" w:line="240" w:lineRule="auto"/>
            </w:pPr>
            <w:r>
              <w:t>8</w:t>
            </w:r>
          </w:p>
        </w:tc>
        <w:tc>
          <w:tcPr>
            <w:tcW w:w="4503" w:type="dxa"/>
          </w:tcPr>
          <w:p w14:paraId="44CF3A26" w14:textId="77777777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frame</w:t>
            </w:r>
          </w:p>
        </w:tc>
        <w:tc>
          <w:tcPr>
            <w:tcW w:w="3113" w:type="dxa"/>
          </w:tcPr>
          <w:p w14:paraId="73AB992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кадр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изображения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034D5A" w14:paraId="39705216" w14:textId="77777777" w:rsidTr="003951F8">
        <w:trPr>
          <w:trHeight w:val="278"/>
        </w:trPr>
        <w:tc>
          <w:tcPr>
            <w:tcW w:w="2551" w:type="dxa"/>
          </w:tcPr>
          <w:p w14:paraId="0763233A" w14:textId="1530B53B" w:rsidR="00034D5A" w:rsidRDefault="003951F8">
            <w:pPr>
              <w:spacing w:after="0" w:line="240" w:lineRule="auto"/>
            </w:pPr>
            <w:r>
              <w:t>9</w:t>
            </w:r>
          </w:p>
        </w:tc>
        <w:tc>
          <w:tcPr>
            <w:tcW w:w="4503" w:type="dxa"/>
          </w:tcPr>
          <w:p w14:paraId="2A56AD8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face_detected</w:t>
            </w:r>
            <w:proofErr w:type="spellEnd"/>
          </w:p>
        </w:tc>
        <w:tc>
          <w:tcPr>
            <w:tcW w:w="3113" w:type="dxa"/>
          </w:tcPr>
          <w:p w14:paraId="28D1C39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флаг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обнаружения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лица</w:t>
            </w:r>
            <w:proofErr w:type="spellEnd"/>
          </w:p>
        </w:tc>
      </w:tr>
      <w:tr w:rsidR="00034D5A" w14:paraId="2782EAEE" w14:textId="77777777" w:rsidTr="003951F8">
        <w:trPr>
          <w:trHeight w:val="295"/>
        </w:trPr>
        <w:tc>
          <w:tcPr>
            <w:tcW w:w="2551" w:type="dxa"/>
          </w:tcPr>
          <w:p w14:paraId="43DE5398" w14:textId="4BAB154B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  <w:r>
              <w:rPr>
                <w:rFonts w:ascii="Times New Roman" w:eastAsia="Times New Roman" w:hAnsi="Times New Roman"/>
              </w:rPr>
              <w:t>0</w:t>
            </w:r>
          </w:p>
        </w:tc>
        <w:tc>
          <w:tcPr>
            <w:tcW w:w="4503" w:type="dxa"/>
          </w:tcPr>
          <w:p w14:paraId="5A08E0F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eyes_detected</w:t>
            </w:r>
            <w:proofErr w:type="spellEnd"/>
          </w:p>
        </w:tc>
        <w:tc>
          <w:tcPr>
            <w:tcW w:w="3113" w:type="dxa"/>
          </w:tcPr>
          <w:p w14:paraId="071B11F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флаг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обнаружения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глаз</w:t>
            </w:r>
            <w:proofErr w:type="spellEnd"/>
          </w:p>
        </w:tc>
      </w:tr>
      <w:tr w:rsidR="00034D5A" w14:paraId="6B5F27FA" w14:textId="77777777" w:rsidTr="003951F8">
        <w:trPr>
          <w:trHeight w:val="278"/>
        </w:trPr>
        <w:tc>
          <w:tcPr>
            <w:tcW w:w="2551" w:type="dxa"/>
          </w:tcPr>
          <w:p w14:paraId="6CFA84E0" w14:textId="28F6EE06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  <w:r w:rsidR="003951F8"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4503" w:type="dxa"/>
          </w:tcPr>
          <w:p w14:paraId="357F2191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cap.isOpened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2C2B35F1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открытия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</w:tbl>
    <w:p w14:paraId="0DEC2F5C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28"/>
        </w:rPr>
        <w:t xml:space="preserve">5.2. </w:t>
      </w:r>
      <w:proofErr w:type="spellStart"/>
      <w:r>
        <w:rPr>
          <w:rFonts w:ascii="Times New Roman" w:eastAsia="Times New Roman" w:hAnsi="Times New Roman"/>
          <w:b/>
          <w:sz w:val="28"/>
        </w:rPr>
        <w:t>Работа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камеры</w:t>
      </w:r>
      <w:proofErr w:type="spellEnd"/>
    </w:p>
    <w:tbl>
      <w:tblPr>
        <w:tblStyle w:val="af6"/>
        <w:tblW w:w="10167" w:type="dxa"/>
        <w:tblLook w:val="04A0" w:firstRow="1" w:lastRow="0" w:firstColumn="1" w:lastColumn="0" w:noHBand="0" w:noVBand="1"/>
      </w:tblPr>
      <w:tblGrid>
        <w:gridCol w:w="2551"/>
        <w:gridCol w:w="4503"/>
        <w:gridCol w:w="3113"/>
      </w:tblGrid>
      <w:tr w:rsidR="00262CE3" w14:paraId="128F7C00" w14:textId="77777777" w:rsidTr="00647E5F">
        <w:trPr>
          <w:trHeight w:val="313"/>
        </w:trPr>
        <w:tc>
          <w:tcPr>
            <w:tcW w:w="2551" w:type="dxa"/>
          </w:tcPr>
          <w:p w14:paraId="1362194B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Переменная</w:t>
            </w:r>
            <w:proofErr w:type="spellEnd"/>
          </w:p>
        </w:tc>
        <w:tc>
          <w:tcPr>
            <w:tcW w:w="4503" w:type="dxa"/>
          </w:tcPr>
          <w:p w14:paraId="357117A1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Код</w:t>
            </w:r>
            <w:proofErr w:type="spellEnd"/>
          </w:p>
        </w:tc>
        <w:tc>
          <w:tcPr>
            <w:tcW w:w="3113" w:type="dxa"/>
          </w:tcPr>
          <w:p w14:paraId="4EA45CF8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262CE3" w14:paraId="38EBC2CD" w14:textId="77777777" w:rsidTr="00647E5F">
        <w:trPr>
          <w:trHeight w:val="278"/>
        </w:trPr>
        <w:tc>
          <w:tcPr>
            <w:tcW w:w="2551" w:type="dxa"/>
          </w:tcPr>
          <w:p w14:paraId="6F5E7CEA" w14:textId="5AF3036E" w:rsidR="00262CE3" w:rsidRDefault="00262CE3" w:rsidP="00647E5F">
            <w:pPr>
              <w:spacing w:after="0" w:line="240" w:lineRule="auto"/>
            </w:pPr>
            <w:r>
              <w:t>1</w:t>
            </w:r>
          </w:p>
        </w:tc>
        <w:tc>
          <w:tcPr>
            <w:tcW w:w="4503" w:type="dxa"/>
          </w:tcPr>
          <w:p w14:paraId="16EB0ADB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self.camera</w:t>
            </w:r>
            <w:proofErr w:type="gramEnd"/>
            <w:r>
              <w:rPr>
                <w:rFonts w:ascii="Times New Roman" w:eastAsia="Times New Roman" w:hAnsi="Times New Roman"/>
              </w:rPr>
              <w:t>_type_combo.currentIndex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520C321F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выбор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типа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262CE3" w14:paraId="6B836290" w14:textId="77777777" w:rsidTr="00647E5F">
        <w:trPr>
          <w:trHeight w:val="295"/>
        </w:trPr>
        <w:tc>
          <w:tcPr>
            <w:tcW w:w="2551" w:type="dxa"/>
          </w:tcPr>
          <w:p w14:paraId="479D0FC2" w14:textId="620ABCE3" w:rsidR="00262CE3" w:rsidRDefault="00262CE3" w:rsidP="00647E5F">
            <w:pPr>
              <w:spacing w:after="0" w:line="240" w:lineRule="auto"/>
            </w:pPr>
            <w:r>
              <w:t>2</w:t>
            </w:r>
          </w:p>
        </w:tc>
        <w:tc>
          <w:tcPr>
            <w:tcW w:w="4503" w:type="dxa"/>
          </w:tcPr>
          <w:p w14:paraId="6F7264C8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self.ivcam</w:t>
            </w:r>
            <w:proofErr w:type="gramEnd"/>
            <w:r>
              <w:rPr>
                <w:rFonts w:ascii="Times New Roman" w:eastAsia="Times New Roman" w:hAnsi="Times New Roman"/>
              </w:rPr>
              <w:t>_combo.currentText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12914EA9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выбор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iVCam</w:t>
            </w:r>
            <w:proofErr w:type="spellEnd"/>
          </w:p>
        </w:tc>
      </w:tr>
      <w:tr w:rsidR="00262CE3" w14:paraId="089D9D96" w14:textId="77777777" w:rsidTr="00647E5F">
        <w:trPr>
          <w:trHeight w:val="278"/>
        </w:trPr>
        <w:tc>
          <w:tcPr>
            <w:tcW w:w="2551" w:type="dxa"/>
          </w:tcPr>
          <w:p w14:paraId="2A691EDB" w14:textId="1F71744A" w:rsidR="00262CE3" w:rsidRDefault="00262CE3" w:rsidP="00647E5F">
            <w:pPr>
              <w:spacing w:after="0" w:line="240" w:lineRule="auto"/>
            </w:pPr>
            <w:r>
              <w:t>3</w:t>
            </w:r>
          </w:p>
        </w:tc>
        <w:tc>
          <w:tcPr>
            <w:tcW w:w="4503" w:type="dxa"/>
          </w:tcPr>
          <w:p w14:paraId="1DD18ACE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self.sensitivity</w:t>
            </w:r>
            <w:proofErr w:type="gramEnd"/>
            <w:r>
              <w:rPr>
                <w:rFonts w:ascii="Times New Roman" w:eastAsia="Times New Roman" w:hAnsi="Times New Roman"/>
              </w:rPr>
              <w:t>_slider.value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0AC6D31C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чувствительность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детекции</w:t>
            </w:r>
            <w:proofErr w:type="spellEnd"/>
          </w:p>
        </w:tc>
      </w:tr>
      <w:tr w:rsidR="00262CE3" w14:paraId="56C6D5DE" w14:textId="77777777" w:rsidTr="00647E5F">
        <w:trPr>
          <w:trHeight w:val="278"/>
        </w:trPr>
        <w:tc>
          <w:tcPr>
            <w:tcW w:w="2551" w:type="dxa"/>
          </w:tcPr>
          <w:p w14:paraId="33A1E348" w14:textId="7B7599F1" w:rsidR="00262CE3" w:rsidRDefault="00262CE3" w:rsidP="00647E5F">
            <w:pPr>
              <w:spacing w:after="0" w:line="240" w:lineRule="auto"/>
            </w:pPr>
            <w:r>
              <w:t>4</w:t>
            </w:r>
          </w:p>
        </w:tc>
        <w:tc>
          <w:tcPr>
            <w:tcW w:w="4503" w:type="dxa"/>
          </w:tcPr>
          <w:p w14:paraId="64991B25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self.strict</w:t>
            </w:r>
            <w:proofErr w:type="gramEnd"/>
            <w:r>
              <w:rPr>
                <w:rFonts w:ascii="Times New Roman" w:eastAsia="Times New Roman" w:hAnsi="Times New Roman"/>
              </w:rPr>
              <w:t>_mode_checkbox.isChecked</w:t>
            </w:r>
            <w:proofErr w:type="spell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60B33A0C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строгий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режим</w:t>
            </w:r>
            <w:proofErr w:type="spellEnd"/>
          </w:p>
        </w:tc>
      </w:tr>
      <w:tr w:rsidR="00262CE3" w14:paraId="155A5B76" w14:textId="77777777" w:rsidTr="00647E5F">
        <w:trPr>
          <w:trHeight w:val="295"/>
        </w:trPr>
        <w:tc>
          <w:tcPr>
            <w:tcW w:w="2551" w:type="dxa"/>
          </w:tcPr>
          <w:p w14:paraId="25079AFD" w14:textId="2D37D7B2" w:rsidR="00262CE3" w:rsidRDefault="00262CE3" w:rsidP="00647E5F">
            <w:pPr>
              <w:spacing w:after="0" w:line="240" w:lineRule="auto"/>
            </w:pPr>
            <w:r>
              <w:t>5</w:t>
            </w:r>
          </w:p>
        </w:tc>
        <w:tc>
          <w:tcPr>
            <w:tcW w:w="4503" w:type="dxa"/>
          </w:tcPr>
          <w:p w14:paraId="2FD1A09F" w14:textId="77777777" w:rsidR="00262CE3" w:rsidRDefault="00262CE3" w:rsidP="00647E5F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frame</w:t>
            </w:r>
          </w:p>
        </w:tc>
        <w:tc>
          <w:tcPr>
            <w:tcW w:w="3113" w:type="dxa"/>
          </w:tcPr>
          <w:p w14:paraId="180BBCE5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кадр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изображения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262CE3" w14:paraId="12DE1C71" w14:textId="77777777" w:rsidTr="00647E5F">
        <w:trPr>
          <w:trHeight w:val="278"/>
        </w:trPr>
        <w:tc>
          <w:tcPr>
            <w:tcW w:w="2551" w:type="dxa"/>
          </w:tcPr>
          <w:p w14:paraId="46736F2C" w14:textId="755AF86D" w:rsidR="00262CE3" w:rsidRDefault="00262CE3" w:rsidP="00647E5F">
            <w:pPr>
              <w:spacing w:after="0" w:line="240" w:lineRule="auto"/>
            </w:pPr>
            <w:r>
              <w:t>6</w:t>
            </w:r>
          </w:p>
        </w:tc>
        <w:tc>
          <w:tcPr>
            <w:tcW w:w="4503" w:type="dxa"/>
          </w:tcPr>
          <w:p w14:paraId="557CB264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face_detected</w:t>
            </w:r>
            <w:proofErr w:type="spellEnd"/>
          </w:p>
        </w:tc>
        <w:tc>
          <w:tcPr>
            <w:tcW w:w="3113" w:type="dxa"/>
          </w:tcPr>
          <w:p w14:paraId="2BD48424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флаг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обнаружения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лица</w:t>
            </w:r>
            <w:proofErr w:type="spellEnd"/>
          </w:p>
        </w:tc>
      </w:tr>
      <w:tr w:rsidR="00262CE3" w14:paraId="049EEABB" w14:textId="77777777" w:rsidTr="00647E5F">
        <w:trPr>
          <w:trHeight w:val="295"/>
        </w:trPr>
        <w:tc>
          <w:tcPr>
            <w:tcW w:w="2551" w:type="dxa"/>
          </w:tcPr>
          <w:p w14:paraId="6DF5D9D7" w14:textId="44F4FA18" w:rsidR="00262CE3" w:rsidRDefault="00262CE3" w:rsidP="00647E5F">
            <w:pPr>
              <w:spacing w:after="0" w:line="240" w:lineRule="auto"/>
            </w:pPr>
            <w:r>
              <w:t>7</w:t>
            </w:r>
          </w:p>
        </w:tc>
        <w:tc>
          <w:tcPr>
            <w:tcW w:w="4503" w:type="dxa"/>
          </w:tcPr>
          <w:p w14:paraId="0BB2EF31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eyes_detected</w:t>
            </w:r>
            <w:proofErr w:type="spellEnd"/>
          </w:p>
        </w:tc>
        <w:tc>
          <w:tcPr>
            <w:tcW w:w="3113" w:type="dxa"/>
          </w:tcPr>
          <w:p w14:paraId="6A8ED56F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флаг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обнаружения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глаз</w:t>
            </w:r>
            <w:proofErr w:type="spellEnd"/>
          </w:p>
        </w:tc>
      </w:tr>
      <w:tr w:rsidR="00262CE3" w14:paraId="2AFB09C7" w14:textId="77777777" w:rsidTr="00647E5F">
        <w:trPr>
          <w:trHeight w:val="278"/>
        </w:trPr>
        <w:tc>
          <w:tcPr>
            <w:tcW w:w="2551" w:type="dxa"/>
          </w:tcPr>
          <w:p w14:paraId="5F9FAE85" w14:textId="10AAF671" w:rsidR="00262CE3" w:rsidRDefault="00262CE3" w:rsidP="00647E5F">
            <w:pPr>
              <w:spacing w:after="0" w:line="240" w:lineRule="auto"/>
            </w:pPr>
            <w:r>
              <w:t>8</w:t>
            </w:r>
          </w:p>
        </w:tc>
        <w:tc>
          <w:tcPr>
            <w:tcW w:w="4503" w:type="dxa"/>
          </w:tcPr>
          <w:p w14:paraId="0BF71310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cap.isOpened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113" w:type="dxa"/>
          </w:tcPr>
          <w:p w14:paraId="20A31220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проверка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открытия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</w:tbl>
    <w:p w14:paraId="2F674C33" w14:textId="77777777" w:rsidR="00034D5A" w:rsidRDefault="00E43B3C">
      <w:r>
        <w:br w:type="page"/>
      </w:r>
    </w:p>
    <w:p w14:paraId="7F138CAD" w14:textId="77777777" w:rsidR="00034D5A" w:rsidRPr="00262CE3" w:rsidRDefault="00E43B3C">
      <w:pPr>
        <w:spacing w:before="240" w:after="120"/>
        <w:jc w:val="both"/>
        <w:rPr>
          <w:lang w:val="ru-RU"/>
        </w:rPr>
      </w:pPr>
      <w:r w:rsidRPr="00262CE3">
        <w:rPr>
          <w:rFonts w:ascii="Times New Roman" w:eastAsia="Times New Roman" w:hAnsi="Times New Roman"/>
          <w:b/>
          <w:sz w:val="32"/>
          <w:lang w:val="ru-RU"/>
        </w:rPr>
        <w:lastRenderedPageBreak/>
        <w:t>6. ПЕРЕЧЕНЬ И НУМЕРАЦИЯ ВЫХОДНЫХ ВОЗДЕЙСТВИЙ</w:t>
      </w:r>
    </w:p>
    <w:p w14:paraId="4C64EDEA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28"/>
        </w:rPr>
        <w:t xml:space="preserve">6.1. </w:t>
      </w:r>
      <w:proofErr w:type="spellStart"/>
      <w:r>
        <w:rPr>
          <w:rFonts w:ascii="Times New Roman" w:eastAsia="Times New Roman" w:hAnsi="Times New Roman"/>
          <w:b/>
          <w:sz w:val="28"/>
        </w:rPr>
        <w:t>Пользовательский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</w:rPr>
        <w:t>интерфейс</w:t>
      </w:r>
      <w:proofErr w:type="spellEnd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09"/>
        <w:gridCol w:w="3211"/>
        <w:gridCol w:w="3209"/>
      </w:tblGrid>
      <w:tr w:rsidR="00034D5A" w14:paraId="3FF601E0" w14:textId="77777777">
        <w:tc>
          <w:tcPr>
            <w:tcW w:w="3213" w:type="dxa"/>
          </w:tcPr>
          <w:p w14:paraId="5F220F2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Воздействие</w:t>
            </w:r>
            <w:proofErr w:type="spellEnd"/>
          </w:p>
        </w:tc>
        <w:tc>
          <w:tcPr>
            <w:tcW w:w="3213" w:type="dxa"/>
          </w:tcPr>
          <w:p w14:paraId="278CCA4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Элемент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интерфейса</w:t>
            </w:r>
            <w:proofErr w:type="spellEnd"/>
          </w:p>
        </w:tc>
        <w:tc>
          <w:tcPr>
            <w:tcW w:w="3213" w:type="dxa"/>
          </w:tcPr>
          <w:p w14:paraId="56E354CA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034D5A" w14:paraId="585246AC" w14:textId="77777777">
        <w:tc>
          <w:tcPr>
            <w:tcW w:w="3213" w:type="dxa"/>
          </w:tcPr>
          <w:p w14:paraId="5AC0AF8C" w14:textId="004BF036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  <w:tc>
          <w:tcPr>
            <w:tcW w:w="3213" w:type="dxa"/>
          </w:tcPr>
          <w:p w14:paraId="7383B93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timer_label</w:t>
            </w:r>
            <w:proofErr w:type="spellEnd"/>
          </w:p>
        </w:tc>
        <w:tc>
          <w:tcPr>
            <w:tcW w:w="3213" w:type="dxa"/>
          </w:tcPr>
          <w:p w14:paraId="544F0E0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обновление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отображения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  <w:tr w:rsidR="00034D5A" w14:paraId="24D74F4F" w14:textId="77777777">
        <w:tc>
          <w:tcPr>
            <w:tcW w:w="3213" w:type="dxa"/>
          </w:tcPr>
          <w:p w14:paraId="18D8651A" w14:textId="6483EE66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2</w:t>
            </w:r>
          </w:p>
        </w:tc>
        <w:tc>
          <w:tcPr>
            <w:tcW w:w="3213" w:type="dxa"/>
          </w:tcPr>
          <w:p w14:paraId="667C5455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progress_bar</w:t>
            </w:r>
            <w:proofErr w:type="spellEnd"/>
          </w:p>
        </w:tc>
        <w:tc>
          <w:tcPr>
            <w:tcW w:w="3213" w:type="dxa"/>
          </w:tcPr>
          <w:p w14:paraId="09B698F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процент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прошедшего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времени</w:t>
            </w:r>
            <w:proofErr w:type="spellEnd"/>
          </w:p>
        </w:tc>
      </w:tr>
      <w:tr w:rsidR="00034D5A" w14:paraId="613ACC64" w14:textId="77777777">
        <w:tc>
          <w:tcPr>
            <w:tcW w:w="3213" w:type="dxa"/>
          </w:tcPr>
          <w:p w14:paraId="1C4B6FA9" w14:textId="07184B59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3</w:t>
            </w:r>
          </w:p>
        </w:tc>
        <w:tc>
          <w:tcPr>
            <w:tcW w:w="3213" w:type="dxa"/>
          </w:tcPr>
          <w:p w14:paraId="7A44348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status_label</w:t>
            </w:r>
            <w:proofErr w:type="spellEnd"/>
          </w:p>
        </w:tc>
        <w:tc>
          <w:tcPr>
            <w:tcW w:w="3213" w:type="dxa"/>
          </w:tcPr>
          <w:p w14:paraId="1BC0C1D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общий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статус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отслеживания</w:t>
            </w:r>
            <w:proofErr w:type="spellEnd"/>
          </w:p>
        </w:tc>
      </w:tr>
      <w:tr w:rsidR="00034D5A" w14:paraId="7E9EF9FD" w14:textId="77777777">
        <w:tc>
          <w:tcPr>
            <w:tcW w:w="3213" w:type="dxa"/>
          </w:tcPr>
          <w:p w14:paraId="7FF97E5F" w14:textId="47F8B868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  <w:tc>
          <w:tcPr>
            <w:tcW w:w="3213" w:type="dxa"/>
          </w:tcPr>
          <w:p w14:paraId="7F95C97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face_status_label</w:t>
            </w:r>
            <w:proofErr w:type="spellEnd"/>
          </w:p>
        </w:tc>
        <w:tc>
          <w:tcPr>
            <w:tcW w:w="3213" w:type="dxa"/>
          </w:tcPr>
          <w:p w14:paraId="726DFD1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статус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отслеживания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лица</w:t>
            </w:r>
            <w:proofErr w:type="spellEnd"/>
          </w:p>
        </w:tc>
      </w:tr>
      <w:tr w:rsidR="00034D5A" w14:paraId="613B1D6C" w14:textId="77777777">
        <w:tc>
          <w:tcPr>
            <w:tcW w:w="3213" w:type="dxa"/>
          </w:tcPr>
          <w:p w14:paraId="278CB13B" w14:textId="14E009C9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5</w:t>
            </w:r>
          </w:p>
        </w:tc>
        <w:tc>
          <w:tcPr>
            <w:tcW w:w="3213" w:type="dxa"/>
          </w:tcPr>
          <w:p w14:paraId="49AA3020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eyes_status_label</w:t>
            </w:r>
            <w:proofErr w:type="spellEnd"/>
          </w:p>
        </w:tc>
        <w:tc>
          <w:tcPr>
            <w:tcW w:w="3213" w:type="dxa"/>
          </w:tcPr>
          <w:p w14:paraId="38983069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статус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отслеживания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глаз</w:t>
            </w:r>
            <w:proofErr w:type="spellEnd"/>
          </w:p>
        </w:tc>
      </w:tr>
      <w:tr w:rsidR="00034D5A" w14:paraId="7D48DC95" w14:textId="77777777">
        <w:tc>
          <w:tcPr>
            <w:tcW w:w="3213" w:type="dxa"/>
          </w:tcPr>
          <w:p w14:paraId="49B04CD2" w14:textId="56A571F6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6</w:t>
            </w:r>
          </w:p>
        </w:tc>
        <w:tc>
          <w:tcPr>
            <w:tcW w:w="3213" w:type="dxa"/>
          </w:tcPr>
          <w:p w14:paraId="3E69788B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camera_preview</w:t>
            </w:r>
            <w:proofErr w:type="spellEnd"/>
          </w:p>
        </w:tc>
        <w:tc>
          <w:tcPr>
            <w:tcW w:w="3213" w:type="dxa"/>
          </w:tcPr>
          <w:p w14:paraId="1A6D72D6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предпросмотр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изображения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</w:t>
            </w:r>
            <w:proofErr w:type="spellStart"/>
            <w:r>
              <w:rPr>
                <w:rFonts w:ascii="Times New Roman" w:eastAsia="Times New Roman" w:hAnsi="Times New Roman"/>
              </w:rPr>
              <w:t>камеры</w:t>
            </w:r>
            <w:proofErr w:type="spellEnd"/>
          </w:p>
        </w:tc>
      </w:tr>
      <w:tr w:rsidR="00034D5A" w14:paraId="1C08EB72" w14:textId="77777777">
        <w:tc>
          <w:tcPr>
            <w:tcW w:w="3213" w:type="dxa"/>
          </w:tcPr>
          <w:p w14:paraId="2728B540" w14:textId="3EE2B985" w:rsidR="00034D5A" w:rsidRDefault="003951F8">
            <w:pPr>
              <w:spacing w:after="0" w:line="240" w:lineRule="auto"/>
            </w:pPr>
            <w:r>
              <w:t>7</w:t>
            </w:r>
          </w:p>
        </w:tc>
        <w:tc>
          <w:tcPr>
            <w:tcW w:w="3213" w:type="dxa"/>
          </w:tcPr>
          <w:p w14:paraId="77F07F08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stats_label</w:t>
            </w:r>
            <w:proofErr w:type="spellEnd"/>
          </w:p>
        </w:tc>
        <w:tc>
          <w:tcPr>
            <w:tcW w:w="3213" w:type="dxa"/>
          </w:tcPr>
          <w:p w14:paraId="569DC187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отображение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статистики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сессии</w:t>
            </w:r>
            <w:proofErr w:type="spellEnd"/>
          </w:p>
        </w:tc>
      </w:tr>
      <w:tr w:rsidR="00034D5A" w14:paraId="3FF2FB00" w14:textId="77777777">
        <w:tc>
          <w:tcPr>
            <w:tcW w:w="3213" w:type="dxa"/>
          </w:tcPr>
          <w:p w14:paraId="33CE9A53" w14:textId="1EBF2822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8</w:t>
            </w:r>
          </w:p>
        </w:tc>
        <w:tc>
          <w:tcPr>
            <w:tcW w:w="3213" w:type="dxa"/>
          </w:tcPr>
          <w:p w14:paraId="13512711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winsound.Beep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213" w:type="dxa"/>
          </w:tcPr>
          <w:p w14:paraId="2BA572AD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звуковой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через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winsound</w:t>
            </w:r>
            <w:proofErr w:type="spellEnd"/>
          </w:p>
        </w:tc>
      </w:tr>
      <w:tr w:rsidR="00034D5A" w14:paraId="4432B03B" w14:textId="77777777">
        <w:tc>
          <w:tcPr>
            <w:tcW w:w="3213" w:type="dxa"/>
          </w:tcPr>
          <w:p w14:paraId="384B1C43" w14:textId="3609C826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9</w:t>
            </w:r>
          </w:p>
        </w:tc>
        <w:tc>
          <w:tcPr>
            <w:tcW w:w="3213" w:type="dxa"/>
          </w:tcPr>
          <w:p w14:paraId="68721163" w14:textId="77777777" w:rsidR="00034D5A" w:rsidRDefault="00E43B3C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pygame.mixer</w:t>
            </w:r>
            <w:proofErr w:type="gramEnd"/>
            <w:r>
              <w:rPr>
                <w:rFonts w:ascii="Times New Roman" w:eastAsia="Times New Roman" w:hAnsi="Times New Roman"/>
              </w:rPr>
              <w:t>.Sound</w:t>
            </w:r>
            <w:proofErr w:type="spellEnd"/>
          </w:p>
        </w:tc>
        <w:tc>
          <w:tcPr>
            <w:tcW w:w="3213" w:type="dxa"/>
          </w:tcPr>
          <w:p w14:paraId="114EEC93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звуковой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через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pygame</w:t>
            </w:r>
            <w:proofErr w:type="spellEnd"/>
          </w:p>
        </w:tc>
      </w:tr>
      <w:tr w:rsidR="00034D5A" w14:paraId="5697A23B" w14:textId="77777777">
        <w:tc>
          <w:tcPr>
            <w:tcW w:w="3213" w:type="dxa"/>
          </w:tcPr>
          <w:p w14:paraId="771B6053" w14:textId="0D1132B1" w:rsidR="00034D5A" w:rsidRDefault="00E43B3C">
            <w:pPr>
              <w:spacing w:after="0" w:line="240" w:lineRule="auto"/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  <w:tc>
          <w:tcPr>
            <w:tcW w:w="3213" w:type="dxa"/>
          </w:tcPr>
          <w:p w14:paraId="5D8E039C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play_completion_</w:t>
            </w:r>
            <w:proofErr w:type="gramStart"/>
            <w:r>
              <w:rPr>
                <w:rFonts w:ascii="Times New Roman" w:eastAsia="Times New Roman" w:hAnsi="Times New Roman"/>
              </w:rPr>
              <w:t>sound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13" w:type="dxa"/>
          </w:tcPr>
          <w:p w14:paraId="7E741284" w14:textId="77777777" w:rsidR="00034D5A" w:rsidRDefault="00E43B3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завершения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</w:tbl>
    <w:p w14:paraId="6269A125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28"/>
        </w:rPr>
        <w:t xml:space="preserve">6.2. </w:t>
      </w:r>
      <w:proofErr w:type="spellStart"/>
      <w:r>
        <w:rPr>
          <w:rFonts w:ascii="Times New Roman" w:eastAsia="Times New Roman" w:hAnsi="Times New Roman"/>
          <w:b/>
          <w:sz w:val="28"/>
        </w:rPr>
        <w:t>Аудио</w:t>
      </w:r>
      <w:proofErr w:type="spellEnd"/>
    </w:p>
    <w:p w14:paraId="7719724D" w14:textId="77777777" w:rsidR="00262CE3" w:rsidRDefault="00262CE3"/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04"/>
        <w:gridCol w:w="3226"/>
        <w:gridCol w:w="3199"/>
      </w:tblGrid>
      <w:tr w:rsidR="00262CE3" w14:paraId="226FBC6E" w14:textId="77777777" w:rsidTr="00262CE3">
        <w:trPr>
          <w:trHeight w:val="557"/>
        </w:trPr>
        <w:tc>
          <w:tcPr>
            <w:tcW w:w="3243" w:type="dxa"/>
          </w:tcPr>
          <w:p w14:paraId="2642FA19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Воздействие</w:t>
            </w:r>
            <w:proofErr w:type="spellEnd"/>
          </w:p>
        </w:tc>
        <w:tc>
          <w:tcPr>
            <w:tcW w:w="3243" w:type="dxa"/>
          </w:tcPr>
          <w:p w14:paraId="728149F3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Элемент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интерфейса</w:t>
            </w:r>
            <w:proofErr w:type="spellEnd"/>
          </w:p>
        </w:tc>
        <w:tc>
          <w:tcPr>
            <w:tcW w:w="3243" w:type="dxa"/>
          </w:tcPr>
          <w:p w14:paraId="64FEEA4F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Описание</w:t>
            </w:r>
            <w:proofErr w:type="spellEnd"/>
          </w:p>
        </w:tc>
      </w:tr>
      <w:tr w:rsidR="00262CE3" w14:paraId="46EA580F" w14:textId="77777777" w:rsidTr="00262CE3">
        <w:trPr>
          <w:trHeight w:val="1022"/>
        </w:trPr>
        <w:tc>
          <w:tcPr>
            <w:tcW w:w="3243" w:type="dxa"/>
          </w:tcPr>
          <w:p w14:paraId="3FD5BE40" w14:textId="54D2C577" w:rsidR="00262CE3" w:rsidRDefault="00262CE3" w:rsidP="00647E5F">
            <w:pPr>
              <w:spacing w:after="0" w:line="240" w:lineRule="auto"/>
            </w:pPr>
            <w:r>
              <w:t>1</w:t>
            </w:r>
          </w:p>
        </w:tc>
        <w:tc>
          <w:tcPr>
            <w:tcW w:w="3243" w:type="dxa"/>
          </w:tcPr>
          <w:p w14:paraId="05F077B1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winsound.Beep</w:t>
            </w:r>
            <w:proofErr w:type="spellEnd"/>
            <w:proofErr w:type="gramEnd"/>
            <w:r>
              <w:rPr>
                <w:rFonts w:ascii="Times New Roman" w:eastAsia="Times New Roman" w:hAnsi="Times New Roman"/>
              </w:rPr>
              <w:t>()</w:t>
            </w:r>
          </w:p>
        </w:tc>
        <w:tc>
          <w:tcPr>
            <w:tcW w:w="3243" w:type="dxa"/>
          </w:tcPr>
          <w:p w14:paraId="752C7DFD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звуковой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через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winsound</w:t>
            </w:r>
            <w:proofErr w:type="spellEnd"/>
          </w:p>
        </w:tc>
      </w:tr>
      <w:tr w:rsidR="00262CE3" w14:paraId="2FF6AAEE" w14:textId="77777777" w:rsidTr="00262CE3">
        <w:trPr>
          <w:trHeight w:val="526"/>
        </w:trPr>
        <w:tc>
          <w:tcPr>
            <w:tcW w:w="3243" w:type="dxa"/>
          </w:tcPr>
          <w:p w14:paraId="274108C0" w14:textId="7FF990DA" w:rsidR="00262CE3" w:rsidRDefault="00262CE3" w:rsidP="00647E5F">
            <w:pPr>
              <w:spacing w:after="0" w:line="240" w:lineRule="auto"/>
            </w:pPr>
            <w:r>
              <w:t>2</w:t>
            </w:r>
          </w:p>
        </w:tc>
        <w:tc>
          <w:tcPr>
            <w:tcW w:w="3243" w:type="dxa"/>
          </w:tcPr>
          <w:p w14:paraId="04F9644D" w14:textId="77777777" w:rsidR="00262CE3" w:rsidRDefault="00262CE3" w:rsidP="00647E5F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pygame.mixer</w:t>
            </w:r>
            <w:proofErr w:type="gramEnd"/>
            <w:r>
              <w:rPr>
                <w:rFonts w:ascii="Times New Roman" w:eastAsia="Times New Roman" w:hAnsi="Times New Roman"/>
              </w:rPr>
              <w:t>.Sound</w:t>
            </w:r>
            <w:proofErr w:type="spellEnd"/>
          </w:p>
        </w:tc>
        <w:tc>
          <w:tcPr>
            <w:tcW w:w="3243" w:type="dxa"/>
          </w:tcPr>
          <w:p w14:paraId="6E899A70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звуковой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сигнал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через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pygame</w:t>
            </w:r>
            <w:proofErr w:type="spellEnd"/>
          </w:p>
        </w:tc>
      </w:tr>
      <w:tr w:rsidR="00262CE3" w14:paraId="3F3A0DA6" w14:textId="77777777" w:rsidTr="00262CE3">
        <w:trPr>
          <w:trHeight w:val="526"/>
        </w:trPr>
        <w:tc>
          <w:tcPr>
            <w:tcW w:w="3243" w:type="dxa"/>
          </w:tcPr>
          <w:p w14:paraId="25084A33" w14:textId="0789EF28" w:rsidR="00262CE3" w:rsidRDefault="00262CE3" w:rsidP="00647E5F">
            <w:pPr>
              <w:spacing w:after="0" w:line="240" w:lineRule="auto"/>
            </w:pPr>
            <w:r>
              <w:t>3</w:t>
            </w:r>
          </w:p>
        </w:tc>
        <w:tc>
          <w:tcPr>
            <w:tcW w:w="3243" w:type="dxa"/>
          </w:tcPr>
          <w:p w14:paraId="4A1342EB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play_completion_</w:t>
            </w:r>
            <w:proofErr w:type="gramStart"/>
            <w:r>
              <w:rPr>
                <w:rFonts w:ascii="Times New Roman" w:eastAsia="Times New Roman" w:hAnsi="Times New Roman"/>
              </w:rPr>
              <w:t>sound</w:t>
            </w:r>
            <w:proofErr w:type="spellEnd"/>
            <w:r>
              <w:rPr>
                <w:rFonts w:ascii="Times New Roman" w:eastAsia="Times New Roman" w:hAnsi="Times New Roman"/>
              </w:rPr>
              <w:t>(</w:t>
            </w:r>
            <w:proofErr w:type="gramEnd"/>
            <w:r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3243" w:type="dxa"/>
          </w:tcPr>
          <w:p w14:paraId="5FFB1AA5" w14:textId="77777777" w:rsidR="00262CE3" w:rsidRDefault="00262CE3" w:rsidP="00647E5F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/>
              </w:rPr>
              <w:t>звук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завершения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таймера</w:t>
            </w:r>
            <w:proofErr w:type="spellEnd"/>
          </w:p>
        </w:tc>
      </w:tr>
    </w:tbl>
    <w:p w14:paraId="5AE27988" w14:textId="60109463" w:rsidR="00034D5A" w:rsidRDefault="00E43B3C">
      <w:r>
        <w:br w:type="page"/>
      </w:r>
    </w:p>
    <w:p w14:paraId="21CC883D" w14:textId="77777777" w:rsidR="00262CE3" w:rsidRDefault="00262CE3"/>
    <w:p w14:paraId="15E74486" w14:textId="77777777" w:rsidR="00034D5A" w:rsidRDefault="00E43B3C">
      <w:pPr>
        <w:spacing w:before="240" w:after="120"/>
        <w:jc w:val="both"/>
      </w:pPr>
      <w:r>
        <w:rPr>
          <w:rFonts w:ascii="Times New Roman" w:eastAsia="Times New Roman" w:hAnsi="Times New Roman"/>
          <w:b/>
          <w:sz w:val="32"/>
        </w:rPr>
        <w:t>7. КАК РАБОТАЕТ ПРОГРАММА</w:t>
      </w:r>
    </w:p>
    <w:p w14:paraId="69B9A5DE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Программа «Антипрокрастинатор3000» представляет собой приложение для отслеживания концентрации пользователя во время работы. Программа использует камеру 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компьютера или виртуальную камеру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(камеру телефона) для детекции лица и глаз пользователя.</w:t>
      </w:r>
    </w:p>
    <w:p w14:paraId="41DFAAC2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7.1. Запуск программы</w:t>
      </w:r>
    </w:p>
    <w:p w14:paraId="4C6B5658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При запуске программы выполняется следующая последовательность действий:</w:t>
      </w:r>
    </w:p>
    <w:p w14:paraId="7B407B5C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Пользователь запускает программу через </w:t>
      </w:r>
      <w:r>
        <w:rPr>
          <w:rFonts w:ascii="Times New Roman" w:eastAsia="Times New Roman" w:hAnsi="Times New Roman"/>
          <w:sz w:val="24"/>
        </w:rPr>
        <w:t>Visual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Studio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Code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F</w:t>
      </w:r>
      <w:r w:rsidRPr="0028585D">
        <w:rPr>
          <w:rFonts w:ascii="Times New Roman" w:eastAsia="Times New Roman" w:hAnsi="Times New Roman"/>
          <w:sz w:val="24"/>
          <w:lang w:val="ru-RU"/>
        </w:rPr>
        <w:t>5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) или </w:t>
      </w:r>
      <w:r>
        <w:rPr>
          <w:rFonts w:ascii="Times New Roman" w:eastAsia="Times New Roman" w:hAnsi="Times New Roman"/>
          <w:sz w:val="24"/>
        </w:rPr>
        <w:t>exe</w:t>
      </w:r>
      <w:r w:rsidRPr="0028585D">
        <w:rPr>
          <w:rFonts w:ascii="Times New Roman" w:eastAsia="Times New Roman" w:hAnsi="Times New Roman"/>
          <w:sz w:val="24"/>
          <w:lang w:val="ru-RU"/>
        </w:rPr>
        <w:t>-файл.</w:t>
      </w:r>
    </w:p>
    <w:p w14:paraId="3E4251D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Программа автоматически проверяет и устанавливает все необходимые библиотеки (</w:t>
      </w:r>
      <w:proofErr w:type="spellStart"/>
      <w:r>
        <w:rPr>
          <w:rFonts w:ascii="Times New Roman" w:eastAsia="Times New Roman" w:hAnsi="Times New Roman"/>
          <w:sz w:val="24"/>
        </w:rPr>
        <w:t>opencv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python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PyQt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5, </w:t>
      </w:r>
      <w:proofErr w:type="spellStart"/>
      <w:r>
        <w:rPr>
          <w:rFonts w:ascii="Times New Roman" w:eastAsia="Times New Roman" w:hAnsi="Times New Roman"/>
          <w:sz w:val="24"/>
        </w:rPr>
        <w:t>psutil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numpy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pygame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4"/>
        </w:rPr>
        <w:t>ce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requests</w:t>
      </w:r>
      <w:r w:rsidRPr="0028585D">
        <w:rPr>
          <w:rFonts w:ascii="Times New Roman" w:eastAsia="Times New Roman" w:hAnsi="Times New Roman"/>
          <w:sz w:val="24"/>
          <w:lang w:val="ru-RU"/>
        </w:rPr>
        <w:t>).</w:t>
      </w:r>
    </w:p>
    <w:p w14:paraId="661D3A22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3. Создается главное окно приложения </w:t>
      </w:r>
      <w:proofErr w:type="spellStart"/>
      <w:r>
        <w:rPr>
          <w:rFonts w:ascii="Times New Roman" w:eastAsia="Times New Roman" w:hAnsi="Times New Roman"/>
          <w:sz w:val="24"/>
        </w:rPr>
        <w:t>EyeTrackerApp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с графическим интерфейсом на базе </w:t>
      </w:r>
      <w:proofErr w:type="spellStart"/>
      <w:r>
        <w:rPr>
          <w:rFonts w:ascii="Times New Roman" w:eastAsia="Times New Roman" w:hAnsi="Times New Roman"/>
          <w:sz w:val="24"/>
        </w:rPr>
        <w:t>PyQt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5.</w:t>
      </w:r>
    </w:p>
    <w:p w14:paraId="157B6D4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Проис</w:t>
      </w:r>
      <w:r w:rsidRPr="0028585D">
        <w:rPr>
          <w:rFonts w:ascii="Times New Roman" w:eastAsia="Times New Roman" w:hAnsi="Times New Roman"/>
          <w:sz w:val="24"/>
          <w:lang w:val="ru-RU"/>
        </w:rPr>
        <w:t>ходит инициализация переменных, загрузка каскадов Хаара для детекции лица и глаз.</w:t>
      </w:r>
    </w:p>
    <w:p w14:paraId="009E898B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7.2. Выбор и настройка камеры</w:t>
      </w:r>
    </w:p>
    <w:p w14:paraId="335F8E1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Пользователь может выбрать один из двух типов камер:</w:t>
      </w:r>
    </w:p>
    <w:p w14:paraId="534F254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• Встроенная камера ПК – используется стандартная веб-камера компьютера.</w:t>
      </w:r>
    </w:p>
    <w:p w14:paraId="258869B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(телефон ч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ерез </w:t>
      </w:r>
      <w:r>
        <w:rPr>
          <w:rFonts w:ascii="Times New Roman" w:eastAsia="Times New Roman" w:hAnsi="Times New Roman"/>
          <w:sz w:val="24"/>
        </w:rPr>
        <w:t>USB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) – используется камера телефона, подключенная через приложение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.</w:t>
      </w:r>
    </w:p>
    <w:p w14:paraId="3EAC8A5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Для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программа выполняет автоматический поиск среди доступных камер, проверяя разрешение и характеристики. Пользователь может протестировать выбранную камеру перед запуском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таймера.</w:t>
      </w:r>
    </w:p>
    <w:p w14:paraId="54D66FE4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7.3. Работа таймера концентрации</w:t>
      </w:r>
    </w:p>
    <w:p w14:paraId="4A6966B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Пользователь устанавливает желаемое время концентрации (от 1 до 240 минут) и запускает таймер. При запуске таймера:</w:t>
      </w:r>
    </w:p>
    <w:p w14:paraId="74FD1B9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Создается отдельный поток </w:t>
      </w:r>
      <w:r>
        <w:rPr>
          <w:rFonts w:ascii="Times New Roman" w:eastAsia="Times New Roman" w:hAnsi="Times New Roman"/>
          <w:sz w:val="24"/>
        </w:rPr>
        <w:t>run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>, который выполняет обратный отсчет времени.</w:t>
      </w:r>
    </w:p>
    <w:p w14:paraId="5A31539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Создается о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тдельный поток 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>, который непрерывно анализирует изображение с камеры.</w:t>
      </w:r>
    </w:p>
    <w:p w14:paraId="0854721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3. Интерфейс обновляется каждые 100 </w:t>
      </w:r>
      <w:proofErr w:type="spellStart"/>
      <w:r w:rsidRPr="0028585D">
        <w:rPr>
          <w:rFonts w:ascii="Times New Roman" w:eastAsia="Times New Roman" w:hAnsi="Times New Roman"/>
          <w:sz w:val="24"/>
          <w:lang w:val="ru-RU"/>
        </w:rPr>
        <w:t>мс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, отображая оставшееся время и прогресс.</w:t>
      </w:r>
    </w:p>
    <w:p w14:paraId="54AB62C2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Пользователь может поставить таймер на паузу или остановить его полностью.</w:t>
      </w:r>
    </w:p>
    <w:p w14:paraId="4854BA2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7.4. Отслеживание л</w:t>
      </w:r>
      <w:r w:rsidRPr="0028585D">
        <w:rPr>
          <w:rFonts w:ascii="Times New Roman" w:eastAsia="Times New Roman" w:hAnsi="Times New Roman"/>
          <w:b/>
          <w:sz w:val="28"/>
          <w:lang w:val="ru-RU"/>
        </w:rPr>
        <w:t>ица и глаз</w:t>
      </w:r>
    </w:p>
    <w:p w14:paraId="015EC17E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Модуль 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выполняет следующие операции:</w:t>
      </w:r>
    </w:p>
    <w:p w14:paraId="63716658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1. Получает кадры с выбранной камеры (встроенной или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).</w:t>
      </w:r>
    </w:p>
    <w:p w14:paraId="6FED3F0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Преобразует изображение в оттенки серого для ускорения обработки.</w:t>
      </w:r>
    </w:p>
    <w:p w14:paraId="38854C79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lastRenderedPageBreak/>
        <w:t xml:space="preserve">3. Применяет каскады Хаара </w:t>
      </w:r>
      <w:r>
        <w:rPr>
          <w:rFonts w:ascii="Times New Roman" w:eastAsia="Times New Roman" w:hAnsi="Times New Roman"/>
          <w:sz w:val="24"/>
        </w:rPr>
        <w:t>OpenCV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для детекции лица (</w:t>
      </w:r>
      <w:proofErr w:type="spellStart"/>
      <w:r>
        <w:rPr>
          <w:rFonts w:ascii="Times New Roman" w:eastAsia="Times New Roman" w:hAnsi="Times New Roman"/>
          <w:sz w:val="24"/>
        </w:rPr>
        <w:t>haarcascade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fr</w:t>
      </w:r>
      <w:r>
        <w:rPr>
          <w:rFonts w:ascii="Times New Roman" w:eastAsia="Times New Roman" w:hAnsi="Times New Roman"/>
          <w:sz w:val="24"/>
        </w:rPr>
        <w:t>ontalface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default</w:t>
      </w:r>
      <w:r w:rsidRPr="0028585D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xml</w:t>
      </w:r>
      <w:r w:rsidRPr="0028585D">
        <w:rPr>
          <w:rFonts w:ascii="Times New Roman" w:eastAsia="Times New Roman" w:hAnsi="Times New Roman"/>
          <w:sz w:val="24"/>
          <w:lang w:val="ru-RU"/>
        </w:rPr>
        <w:t>).</w:t>
      </w:r>
    </w:p>
    <w:p w14:paraId="3687B8C3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В области лица выполняет детекцию глаз (</w:t>
      </w:r>
      <w:proofErr w:type="spellStart"/>
      <w:r>
        <w:rPr>
          <w:rFonts w:ascii="Times New Roman" w:eastAsia="Times New Roman" w:hAnsi="Times New Roman"/>
          <w:sz w:val="24"/>
        </w:rPr>
        <w:t>haarcascade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eye</w:t>
      </w:r>
      <w:r w:rsidRPr="0028585D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xml</w:t>
      </w:r>
      <w:r w:rsidRPr="0028585D">
        <w:rPr>
          <w:rFonts w:ascii="Times New Roman" w:eastAsia="Times New Roman" w:hAnsi="Times New Roman"/>
          <w:sz w:val="24"/>
          <w:lang w:val="ru-RU"/>
        </w:rPr>
        <w:t>).</w:t>
      </w:r>
    </w:p>
    <w:p w14:paraId="3EFE88B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5. Обрабатывает каждый второй кадр для оптимизации производительности.</w:t>
      </w:r>
    </w:p>
    <w:p w14:paraId="6AD8679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6. Обновляет статус в интерфейсе: «Смотрим на экран», «Глаза не видны», «Отвернулись от экрана».</w:t>
      </w:r>
    </w:p>
    <w:p w14:paraId="32333AD1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7.5. Сигнализация при отвлечении</w:t>
      </w:r>
    </w:p>
    <w:p w14:paraId="0CBD580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Если лицо или глаза не обнаружены в течение заданного времени (3 секунды), программа:</w:t>
      </w:r>
    </w:p>
    <w:p w14:paraId="4057932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1. Увеличивает счетчик отвлечений.</w:t>
      </w:r>
    </w:p>
    <w:p w14:paraId="619D8A0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2. Воспроизводит звуковой сигнал через </w:t>
      </w:r>
      <w:proofErr w:type="spellStart"/>
      <w:r>
        <w:rPr>
          <w:rFonts w:ascii="Times New Roman" w:eastAsia="Times New Roman" w:hAnsi="Times New Roman"/>
          <w:sz w:val="24"/>
        </w:rPr>
        <w:t>winsound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Windows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API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) или </w:t>
      </w:r>
      <w:proofErr w:type="spellStart"/>
      <w:r>
        <w:rPr>
          <w:rFonts w:ascii="Times New Roman" w:eastAsia="Times New Roman" w:hAnsi="Times New Roman"/>
          <w:sz w:val="24"/>
        </w:rPr>
        <w:t>pygame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r w:rsidRPr="0028585D">
        <w:rPr>
          <w:rFonts w:ascii="Times New Roman" w:eastAsia="Times New Roman" w:hAnsi="Times New Roman"/>
          <w:sz w:val="24"/>
          <w:lang w:val="ru-RU"/>
        </w:rPr>
        <w:t>(кроссплатформенный вариант).</w:t>
      </w:r>
    </w:p>
    <w:p w14:paraId="2ED0059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Сигнал повторяется каждую секунду, пока пользователь не вернется к экрану.</w:t>
      </w:r>
    </w:p>
    <w:p w14:paraId="43A0E4BD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В строгом режиме сигнал срабатывает при малейшем отвлечении.</w:t>
      </w:r>
    </w:p>
    <w:p w14:paraId="77A28EA2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7.6. Статистика и завершение</w:t>
      </w:r>
    </w:p>
    <w:p w14:paraId="65475B2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По окончании таймера программа:</w:t>
      </w:r>
    </w:p>
    <w:p w14:paraId="3166DC4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1. Останавливает все по</w:t>
      </w:r>
      <w:r w:rsidRPr="0028585D">
        <w:rPr>
          <w:rFonts w:ascii="Times New Roman" w:eastAsia="Times New Roman" w:hAnsi="Times New Roman"/>
          <w:sz w:val="24"/>
          <w:lang w:val="ru-RU"/>
        </w:rPr>
        <w:t>токи отслеживания.</w:t>
      </w:r>
    </w:p>
    <w:p w14:paraId="346705DD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Воспроизводит звук завершения.</w:t>
      </w:r>
    </w:p>
    <w:p w14:paraId="77BD1B88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Отображает статистику сессии: длительность, процент времени в фокусе, количество отвлечений.</w:t>
      </w:r>
    </w:p>
    <w:p w14:paraId="459F3E9F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4. Предлагает пользователю сделать перерыв.</w:t>
      </w:r>
    </w:p>
    <w:p w14:paraId="025A22BF" w14:textId="77777777" w:rsidR="00034D5A" w:rsidRPr="0028585D" w:rsidRDefault="00E43B3C">
      <w:pPr>
        <w:rPr>
          <w:lang w:val="ru-RU"/>
        </w:rPr>
      </w:pPr>
      <w:r w:rsidRPr="0028585D">
        <w:rPr>
          <w:lang w:val="ru-RU"/>
        </w:rPr>
        <w:br w:type="page"/>
      </w:r>
    </w:p>
    <w:p w14:paraId="219DDD9E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>8. ЛОГИЧЕСКИЕ ВЗАИМОСВЯЗИ</w:t>
      </w:r>
    </w:p>
    <w:p w14:paraId="17B3BB1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Программа </w:t>
      </w:r>
      <w:r w:rsidRPr="0028585D">
        <w:rPr>
          <w:rFonts w:ascii="Times New Roman" w:eastAsia="Times New Roman" w:hAnsi="Times New Roman"/>
          <w:sz w:val="24"/>
          <w:lang w:val="ru-RU"/>
        </w:rPr>
        <w:t>«Антипрокрастинатор3000» построена с использованием объектно-ориентированного подхода и многопоточности. Ниже представлено описание логических взаимосвязей между компонентами системы.</w:t>
      </w:r>
    </w:p>
    <w:p w14:paraId="23889FB9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8.1. Архитектура программы</w:t>
      </w:r>
    </w:p>
    <w:p w14:paraId="3855BD3D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Программа состоит из двух основных классов и </w:t>
      </w:r>
      <w:r w:rsidRPr="0028585D">
        <w:rPr>
          <w:rFonts w:ascii="Times New Roman" w:eastAsia="Times New Roman" w:hAnsi="Times New Roman"/>
          <w:sz w:val="24"/>
          <w:lang w:val="ru-RU"/>
        </w:rPr>
        <w:t>набора вспомогательных функций:</w:t>
      </w:r>
    </w:p>
    <w:p w14:paraId="07392D27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 xml:space="preserve">8.1.1. Класс </w:t>
      </w:r>
      <w:proofErr w:type="spellStart"/>
      <w:r>
        <w:rPr>
          <w:rFonts w:ascii="Times New Roman" w:eastAsia="Times New Roman" w:hAnsi="Times New Roman"/>
          <w:b/>
          <w:sz w:val="24"/>
        </w:rPr>
        <w:t>IVCamManager</w:t>
      </w:r>
      <w:proofErr w:type="spellEnd"/>
    </w:p>
    <w:p w14:paraId="7564D0A9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Класс </w:t>
      </w:r>
      <w:proofErr w:type="spellStart"/>
      <w:r>
        <w:rPr>
          <w:rFonts w:ascii="Times New Roman" w:eastAsia="Times New Roman" w:hAnsi="Times New Roman"/>
          <w:sz w:val="24"/>
        </w:rPr>
        <w:t>IVCamManager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инкапсулирует всю логику работы с виртуальной камерой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:</w:t>
      </w:r>
    </w:p>
    <w:p w14:paraId="218F312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detect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proofErr w:type="gram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– выполняет поиск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среди доступных камер, проверяя разрешение (640</w:t>
      </w:r>
      <w:r>
        <w:rPr>
          <w:rFonts w:ascii="Times New Roman" w:eastAsia="Times New Roman" w:hAnsi="Times New Roman"/>
          <w:sz w:val="24"/>
        </w:rPr>
        <w:t>x</w:t>
      </w:r>
      <w:r w:rsidRPr="0028585D">
        <w:rPr>
          <w:rFonts w:ascii="Times New Roman" w:eastAsia="Times New Roman" w:hAnsi="Times New Roman"/>
          <w:sz w:val="24"/>
          <w:lang w:val="ru-RU"/>
        </w:rPr>
        <w:t>480, 1280</w:t>
      </w:r>
      <w:r>
        <w:rPr>
          <w:rFonts w:ascii="Times New Roman" w:eastAsia="Times New Roman" w:hAnsi="Times New Roman"/>
          <w:sz w:val="24"/>
        </w:rPr>
        <w:t>x</w:t>
      </w:r>
      <w:r w:rsidRPr="0028585D">
        <w:rPr>
          <w:rFonts w:ascii="Times New Roman" w:eastAsia="Times New Roman" w:hAnsi="Times New Roman"/>
          <w:sz w:val="24"/>
          <w:lang w:val="ru-RU"/>
        </w:rPr>
        <w:t>720, 1920</w:t>
      </w:r>
      <w:r>
        <w:rPr>
          <w:rFonts w:ascii="Times New Roman" w:eastAsia="Times New Roman" w:hAnsi="Times New Roman"/>
          <w:sz w:val="24"/>
        </w:rPr>
        <w:t>x</w:t>
      </w:r>
      <w:r w:rsidRPr="0028585D">
        <w:rPr>
          <w:rFonts w:ascii="Times New Roman" w:eastAsia="Times New Roman" w:hAnsi="Times New Roman"/>
          <w:sz w:val="24"/>
          <w:lang w:val="ru-RU"/>
        </w:rPr>
        <w:t>108</w:t>
      </w:r>
      <w:r w:rsidRPr="0028585D">
        <w:rPr>
          <w:rFonts w:ascii="Times New Roman" w:eastAsia="Times New Roman" w:hAnsi="Times New Roman"/>
          <w:sz w:val="24"/>
          <w:lang w:val="ru-RU"/>
        </w:rPr>
        <w:t>0).</w:t>
      </w:r>
    </w:p>
    <w:p w14:paraId="06483BA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check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installation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– проверяет установку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через реестр </w:t>
      </w:r>
      <w:r>
        <w:rPr>
          <w:rFonts w:ascii="Times New Roman" w:eastAsia="Times New Roman" w:hAnsi="Times New Roman"/>
          <w:sz w:val="24"/>
        </w:rPr>
        <w:t>Windows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sz w:val="24"/>
        </w:rPr>
        <w:t>DirectShow</w:t>
      </w:r>
      <w:r w:rsidRPr="0028585D">
        <w:rPr>
          <w:rFonts w:ascii="Times New Roman" w:eastAsia="Times New Roman" w:hAnsi="Times New Roman"/>
          <w:sz w:val="24"/>
          <w:lang w:val="ru-RU"/>
        </w:rPr>
        <w:t>.</w:t>
      </w:r>
    </w:p>
    <w:p w14:paraId="6729AF02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start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proofErr w:type="gram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– устанавливает соединение с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, настраивает параметры (разрешение 640</w:t>
      </w:r>
      <w:r>
        <w:rPr>
          <w:rFonts w:ascii="Times New Roman" w:eastAsia="Times New Roman" w:hAnsi="Times New Roman"/>
          <w:sz w:val="24"/>
        </w:rPr>
        <w:t>x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480, </w:t>
      </w:r>
      <w:r>
        <w:rPr>
          <w:rFonts w:ascii="Times New Roman" w:eastAsia="Times New Roman" w:hAnsi="Times New Roman"/>
          <w:sz w:val="24"/>
        </w:rPr>
        <w:t>FPS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30).</w:t>
      </w:r>
    </w:p>
    <w:p w14:paraId="3B56CFB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get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frame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– получает кадр с подклю</w:t>
      </w:r>
      <w:r w:rsidRPr="0028585D">
        <w:rPr>
          <w:rFonts w:ascii="Times New Roman" w:eastAsia="Times New Roman" w:hAnsi="Times New Roman"/>
          <w:sz w:val="24"/>
          <w:lang w:val="ru-RU"/>
        </w:rPr>
        <w:t>ченной камеры.</w:t>
      </w:r>
    </w:p>
    <w:p w14:paraId="54FAE9AD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proofErr w:type="gramStart"/>
      <w:r>
        <w:rPr>
          <w:rFonts w:ascii="Times New Roman" w:eastAsia="Times New Roman" w:hAnsi="Times New Roman"/>
          <w:sz w:val="24"/>
        </w:rPr>
        <w:t>release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– освобождает ресурсы камеры.</w:t>
      </w:r>
    </w:p>
    <w:p w14:paraId="3F30CB53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scan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all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cameras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– сканирует все доступные камеры для отладки.</w:t>
      </w:r>
    </w:p>
    <w:p w14:paraId="3DA89161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4"/>
          <w:lang w:val="ru-RU"/>
        </w:rPr>
        <w:t xml:space="preserve">8.1.2. Класс </w:t>
      </w:r>
      <w:proofErr w:type="spellStart"/>
      <w:r>
        <w:rPr>
          <w:rFonts w:ascii="Times New Roman" w:eastAsia="Times New Roman" w:hAnsi="Times New Roman"/>
          <w:b/>
          <w:sz w:val="24"/>
        </w:rPr>
        <w:t>EyeTrackerApp</w:t>
      </w:r>
      <w:proofErr w:type="spellEnd"/>
    </w:p>
    <w:p w14:paraId="2BCEEE52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Класс </w:t>
      </w:r>
      <w:proofErr w:type="spellStart"/>
      <w:r>
        <w:rPr>
          <w:rFonts w:ascii="Times New Roman" w:eastAsia="Times New Roman" w:hAnsi="Times New Roman"/>
          <w:sz w:val="24"/>
        </w:rPr>
        <w:t>EyeTrackerApp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наследуется от </w:t>
      </w:r>
      <w:proofErr w:type="spellStart"/>
      <w:r>
        <w:rPr>
          <w:rFonts w:ascii="Times New Roman" w:eastAsia="Times New Roman" w:hAnsi="Times New Roman"/>
          <w:sz w:val="24"/>
        </w:rPr>
        <w:t>QMainWindow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и реализует главное окно приложения:</w:t>
      </w:r>
    </w:p>
    <w:p w14:paraId="40AE9F86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Сигналы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PyQt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для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межпоточного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взаимодействия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update_timer_signal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update_progress_signal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update_status_signal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update_face_status_signal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update_camera_status_signal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timer_finished_signal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4C6EF52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proofErr w:type="spellStart"/>
      <w:r>
        <w:rPr>
          <w:rFonts w:ascii="Times New Roman" w:eastAsia="Times New Roman" w:hAnsi="Times New Roman"/>
          <w:sz w:val="24"/>
        </w:rPr>
        <w:t>init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spellStart"/>
      <w:proofErr w:type="gramStart"/>
      <w:r>
        <w:rPr>
          <w:rFonts w:ascii="Times New Roman" w:eastAsia="Times New Roman" w:hAnsi="Times New Roman"/>
          <w:sz w:val="24"/>
        </w:rPr>
        <w:t>ui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– создает и настраивает все элементы </w:t>
      </w:r>
      <w:r w:rsidRPr="0028585D">
        <w:rPr>
          <w:rFonts w:ascii="Times New Roman" w:eastAsia="Times New Roman" w:hAnsi="Times New Roman"/>
          <w:sz w:val="24"/>
          <w:lang w:val="ru-RU"/>
        </w:rPr>
        <w:t>интерфейса (таймер, кнопки, превью камеры, статистику).</w:t>
      </w:r>
    </w:p>
    <w:p w14:paraId="6D821FC9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Метод </w:t>
      </w:r>
      <w:r>
        <w:rPr>
          <w:rFonts w:ascii="Times New Roman" w:eastAsia="Times New Roman" w:hAnsi="Times New Roman"/>
          <w:sz w:val="24"/>
        </w:rPr>
        <w:t>connect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signals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– подключает сигналы к слотам для обновления </w:t>
      </w:r>
      <w:r>
        <w:rPr>
          <w:rFonts w:ascii="Times New Roman" w:eastAsia="Times New Roman" w:hAnsi="Times New Roman"/>
          <w:sz w:val="24"/>
        </w:rPr>
        <w:t>GUI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из дочерних потоков.</w:t>
      </w:r>
    </w:p>
    <w:p w14:paraId="1F6DA0DD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Методы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работы</w:t>
      </w:r>
      <w:proofErr w:type="spellEnd"/>
      <w:r>
        <w:rPr>
          <w:rFonts w:ascii="Times New Roman" w:eastAsia="Times New Roman" w:hAnsi="Times New Roman"/>
          <w:sz w:val="24"/>
        </w:rPr>
        <w:t xml:space="preserve"> с </w:t>
      </w:r>
      <w:proofErr w:type="spellStart"/>
      <w:r>
        <w:rPr>
          <w:rFonts w:ascii="Times New Roman" w:eastAsia="Times New Roman" w:hAnsi="Times New Roman"/>
          <w:sz w:val="24"/>
        </w:rPr>
        <w:t>камерой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on_camera_type_</w:t>
      </w:r>
      <w:proofErr w:type="gramStart"/>
      <w:r>
        <w:rPr>
          <w:rFonts w:ascii="Times New Roman" w:eastAsia="Times New Roman" w:hAnsi="Times New Roman"/>
          <w:sz w:val="24"/>
        </w:rPr>
        <w:t>changed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/>
          <w:sz w:val="24"/>
        </w:rPr>
        <w:t>check_ivcam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test_ivcam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test_camera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scan_ca</w:t>
      </w:r>
      <w:r>
        <w:rPr>
          <w:rFonts w:ascii="Times New Roman" w:eastAsia="Times New Roman" w:hAnsi="Times New Roman"/>
          <w:sz w:val="24"/>
        </w:rPr>
        <w:t>meras</w:t>
      </w:r>
      <w:proofErr w:type="spellEnd"/>
      <w:r>
        <w:rPr>
          <w:rFonts w:ascii="Times New Roman" w:eastAsia="Times New Roman" w:hAnsi="Times New Roman"/>
          <w:sz w:val="24"/>
        </w:rPr>
        <w:t>().</w:t>
      </w:r>
    </w:p>
    <w:p w14:paraId="6A130B98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Методы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управления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таймером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start_</w:t>
      </w:r>
      <w:proofErr w:type="gramStart"/>
      <w:r>
        <w:rPr>
          <w:rFonts w:ascii="Times New Roman" w:eastAsia="Times New Roman" w:hAnsi="Times New Roman"/>
          <w:sz w:val="24"/>
        </w:rPr>
        <w:t>timer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/>
          <w:sz w:val="24"/>
        </w:rPr>
        <w:t>pause_timer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stop_timer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run_timer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update_timer_display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on_timer_finished</w:t>
      </w:r>
      <w:proofErr w:type="spellEnd"/>
      <w:r>
        <w:rPr>
          <w:rFonts w:ascii="Times New Roman" w:eastAsia="Times New Roman" w:hAnsi="Times New Roman"/>
          <w:sz w:val="24"/>
        </w:rPr>
        <w:t>().</w:t>
      </w:r>
    </w:p>
    <w:p w14:paraId="7C10186B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Методы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отслеживания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track_</w:t>
      </w:r>
      <w:proofErr w:type="gramStart"/>
      <w:r>
        <w:rPr>
          <w:rFonts w:ascii="Times New Roman" w:eastAsia="Times New Roman" w:hAnsi="Times New Roman"/>
          <w:sz w:val="24"/>
        </w:rPr>
        <w:t>eyes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/>
          <w:sz w:val="24"/>
        </w:rPr>
        <w:t>update_camera_preview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update_status_display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update_face_status_display</w:t>
      </w:r>
      <w:proofErr w:type="spellEnd"/>
      <w:r>
        <w:rPr>
          <w:rFonts w:ascii="Times New Roman" w:eastAsia="Times New Roman" w:hAnsi="Times New Roman"/>
          <w:sz w:val="24"/>
        </w:rPr>
        <w:t>()</w:t>
      </w:r>
      <w:r>
        <w:rPr>
          <w:rFonts w:ascii="Times New Roman" w:eastAsia="Times New Roman" w:hAnsi="Times New Roman"/>
          <w:sz w:val="24"/>
        </w:rPr>
        <w:t>.</w:t>
      </w:r>
    </w:p>
    <w:p w14:paraId="5965F0A1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Методы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звуковых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сигналов</w:t>
      </w:r>
      <w:proofErr w:type="spellEnd"/>
      <w:r>
        <w:rPr>
          <w:rFonts w:ascii="Times New Roman" w:eastAsia="Times New Roman" w:hAnsi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/>
          <w:sz w:val="24"/>
        </w:rPr>
        <w:t>play_</w:t>
      </w:r>
      <w:proofErr w:type="gramStart"/>
      <w:r>
        <w:rPr>
          <w:rFonts w:ascii="Times New Roman" w:eastAsia="Times New Roman" w:hAnsi="Times New Roman"/>
          <w:sz w:val="24"/>
        </w:rPr>
        <w:t>alarm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), </w:t>
      </w:r>
      <w:proofErr w:type="spellStart"/>
      <w:r>
        <w:rPr>
          <w:rFonts w:ascii="Times New Roman" w:eastAsia="Times New Roman" w:hAnsi="Times New Roman"/>
          <w:sz w:val="24"/>
        </w:rPr>
        <w:t>repeat_alarm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repeat_alarm_pygame</w:t>
      </w:r>
      <w:proofErr w:type="spellEnd"/>
      <w:r>
        <w:rPr>
          <w:rFonts w:ascii="Times New Roman" w:eastAsia="Times New Roman" w:hAnsi="Times New Roman"/>
          <w:sz w:val="24"/>
        </w:rPr>
        <w:t xml:space="preserve">(), </w:t>
      </w:r>
      <w:proofErr w:type="spellStart"/>
      <w:r>
        <w:rPr>
          <w:rFonts w:ascii="Times New Roman" w:eastAsia="Times New Roman" w:hAnsi="Times New Roman"/>
          <w:sz w:val="24"/>
        </w:rPr>
        <w:t>play_completion_sound</w:t>
      </w:r>
      <w:proofErr w:type="spellEnd"/>
      <w:r>
        <w:rPr>
          <w:rFonts w:ascii="Times New Roman" w:eastAsia="Times New Roman" w:hAnsi="Times New Roman"/>
          <w:sz w:val="24"/>
        </w:rPr>
        <w:t>().</w:t>
      </w:r>
    </w:p>
    <w:p w14:paraId="7969BA26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8.2. Многопоточность</w:t>
      </w:r>
    </w:p>
    <w:p w14:paraId="6415C11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lastRenderedPageBreak/>
        <w:t>Программа использует несколько потоков для обеспечения отзывчивости интерфейса:</w:t>
      </w:r>
    </w:p>
    <w:p w14:paraId="10A774C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1. Главный поток (</w:t>
      </w:r>
      <w:r>
        <w:rPr>
          <w:rFonts w:ascii="Times New Roman" w:eastAsia="Times New Roman" w:hAnsi="Times New Roman"/>
          <w:sz w:val="24"/>
        </w:rPr>
        <w:t>GUI</w:t>
      </w:r>
      <w:r w:rsidRPr="0028585D">
        <w:rPr>
          <w:rFonts w:ascii="Times New Roman" w:eastAsia="Times New Roman" w:hAnsi="Times New Roman"/>
          <w:sz w:val="24"/>
          <w:lang w:val="ru-RU"/>
        </w:rPr>
        <w:t>) – обрабатывает пользоват</w:t>
      </w:r>
      <w:r w:rsidRPr="0028585D">
        <w:rPr>
          <w:rFonts w:ascii="Times New Roman" w:eastAsia="Times New Roman" w:hAnsi="Times New Roman"/>
          <w:sz w:val="24"/>
          <w:lang w:val="ru-RU"/>
        </w:rPr>
        <w:t>ельский ввод и обновляет интерфейс.</w:t>
      </w:r>
    </w:p>
    <w:p w14:paraId="747FDE69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2. Поток таймера (</w:t>
      </w:r>
      <w:r>
        <w:rPr>
          <w:rFonts w:ascii="Times New Roman" w:eastAsia="Times New Roman" w:hAnsi="Times New Roman"/>
          <w:sz w:val="24"/>
        </w:rPr>
        <w:t>run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>) – выполняет обратный отсчет времени, обновляет прогресс-бар.</w:t>
      </w:r>
    </w:p>
    <w:p w14:paraId="4CF5381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3. Поток отслеживания (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>) – выполняет детекцию лица и глаз, получает кадры с камеры.</w:t>
      </w:r>
    </w:p>
    <w:p w14:paraId="33AFF845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4. </w:t>
      </w:r>
      <w:proofErr w:type="spellStart"/>
      <w:r>
        <w:rPr>
          <w:rFonts w:ascii="Times New Roman" w:eastAsia="Times New Roman" w:hAnsi="Times New Roman"/>
          <w:sz w:val="24"/>
        </w:rPr>
        <w:t>Фоновые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потоки</w:t>
      </w:r>
      <w:proofErr w:type="spellEnd"/>
      <w:r>
        <w:rPr>
          <w:rFonts w:ascii="Times New Roman" w:eastAsia="Times New Roman" w:hAnsi="Times New Roman"/>
          <w:sz w:val="24"/>
        </w:rPr>
        <w:t xml:space="preserve"> – _</w:t>
      </w:r>
      <w:proofErr w:type="spellStart"/>
      <w:r>
        <w:rPr>
          <w:rFonts w:ascii="Times New Roman" w:eastAsia="Times New Roman" w:hAnsi="Times New Roman"/>
          <w:sz w:val="24"/>
        </w:rPr>
        <w:t>check_ivcam_</w:t>
      </w:r>
      <w:proofErr w:type="gramStart"/>
      <w:r>
        <w:rPr>
          <w:rFonts w:ascii="Times New Roman" w:eastAsia="Times New Roman" w:hAnsi="Times New Roman"/>
          <w:sz w:val="24"/>
        </w:rPr>
        <w:t>thr</w:t>
      </w:r>
      <w:r>
        <w:rPr>
          <w:rFonts w:ascii="Times New Roman" w:eastAsia="Times New Roman" w:hAnsi="Times New Roman"/>
          <w:sz w:val="24"/>
        </w:rPr>
        <w:t>ead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>), _</w:t>
      </w:r>
      <w:proofErr w:type="spellStart"/>
      <w:r>
        <w:rPr>
          <w:rFonts w:ascii="Times New Roman" w:eastAsia="Times New Roman" w:hAnsi="Times New Roman"/>
          <w:sz w:val="24"/>
        </w:rPr>
        <w:t>check_ivcam_thread_main</w:t>
      </w:r>
      <w:proofErr w:type="spellEnd"/>
      <w:r>
        <w:rPr>
          <w:rFonts w:ascii="Times New Roman" w:eastAsia="Times New Roman" w:hAnsi="Times New Roman"/>
          <w:sz w:val="24"/>
        </w:rPr>
        <w:t>(), _</w:t>
      </w:r>
      <w:proofErr w:type="spellStart"/>
      <w:r>
        <w:rPr>
          <w:rFonts w:ascii="Times New Roman" w:eastAsia="Times New Roman" w:hAnsi="Times New Roman"/>
          <w:sz w:val="24"/>
        </w:rPr>
        <w:t>scan_cameras_thread</w:t>
      </w:r>
      <w:proofErr w:type="spellEnd"/>
      <w:r>
        <w:rPr>
          <w:rFonts w:ascii="Times New Roman" w:eastAsia="Times New Roman" w:hAnsi="Times New Roman"/>
          <w:sz w:val="24"/>
        </w:rPr>
        <w:t xml:space="preserve">() – </w:t>
      </w:r>
      <w:proofErr w:type="spellStart"/>
      <w:r>
        <w:rPr>
          <w:rFonts w:ascii="Times New Roman" w:eastAsia="Times New Roman" w:hAnsi="Times New Roman"/>
          <w:sz w:val="24"/>
        </w:rPr>
        <w:t>выполняют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проверки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без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блокировки</w:t>
      </w:r>
      <w:proofErr w:type="spellEnd"/>
      <w:r>
        <w:rPr>
          <w:rFonts w:ascii="Times New Roman" w:eastAsia="Times New Roman" w:hAnsi="Times New Roman"/>
          <w:sz w:val="24"/>
        </w:rPr>
        <w:t xml:space="preserve"> GUI.</w:t>
      </w:r>
    </w:p>
    <w:p w14:paraId="582BEE96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8.3. Взаимодействие компонентов</w:t>
      </w:r>
    </w:p>
    <w:p w14:paraId="69A69BF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Связь между компонентами осуществляется через:</w:t>
      </w:r>
    </w:p>
    <w:p w14:paraId="07EBF90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Сигналы </w:t>
      </w:r>
      <w:proofErr w:type="spellStart"/>
      <w:r>
        <w:rPr>
          <w:rFonts w:ascii="Times New Roman" w:eastAsia="Times New Roman" w:hAnsi="Times New Roman"/>
          <w:sz w:val="24"/>
        </w:rPr>
        <w:t>PyQt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– обеспечивают безопасное обновление </w:t>
      </w:r>
      <w:r>
        <w:rPr>
          <w:rFonts w:ascii="Times New Roman" w:eastAsia="Times New Roman" w:hAnsi="Times New Roman"/>
          <w:sz w:val="24"/>
        </w:rPr>
        <w:t>GUI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из дочерних потоков (</w:t>
      </w:r>
      <w:r>
        <w:rPr>
          <w:rFonts w:ascii="Times New Roman" w:eastAsia="Times New Roman" w:hAnsi="Times New Roman"/>
          <w:sz w:val="24"/>
        </w:rPr>
        <w:t>t</w:t>
      </w:r>
      <w:r>
        <w:rPr>
          <w:rFonts w:ascii="Times New Roman" w:eastAsia="Times New Roman" w:hAnsi="Times New Roman"/>
          <w:sz w:val="24"/>
        </w:rPr>
        <w:t>hread</w:t>
      </w:r>
      <w:r w:rsidRPr="0028585D">
        <w:rPr>
          <w:rFonts w:ascii="Times New Roman" w:eastAsia="Times New Roman" w:hAnsi="Times New Roman"/>
          <w:sz w:val="24"/>
          <w:lang w:val="ru-RU"/>
        </w:rPr>
        <w:t>-</w:t>
      </w:r>
      <w:r>
        <w:rPr>
          <w:rFonts w:ascii="Times New Roman" w:eastAsia="Times New Roman" w:hAnsi="Times New Roman"/>
          <w:sz w:val="24"/>
        </w:rPr>
        <w:t>safe</w:t>
      </w:r>
      <w:r w:rsidRPr="0028585D">
        <w:rPr>
          <w:rFonts w:ascii="Times New Roman" w:eastAsia="Times New Roman" w:hAnsi="Times New Roman"/>
          <w:sz w:val="24"/>
          <w:lang w:val="ru-RU"/>
        </w:rPr>
        <w:t>).</w:t>
      </w:r>
    </w:p>
    <w:p w14:paraId="5A530DA4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• </w:t>
      </w:r>
      <w:proofErr w:type="spellStart"/>
      <w:r>
        <w:rPr>
          <w:rFonts w:ascii="Times New Roman" w:eastAsia="Times New Roman" w:hAnsi="Times New Roman"/>
          <w:sz w:val="24"/>
        </w:rPr>
        <w:t>Общие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переменные</w:t>
      </w:r>
      <w:proofErr w:type="spellEnd"/>
      <w:r>
        <w:rPr>
          <w:rFonts w:ascii="Times New Roman" w:eastAsia="Times New Roman" w:hAnsi="Times New Roman"/>
          <w:sz w:val="24"/>
        </w:rPr>
        <w:t xml:space="preserve"> – </w:t>
      </w:r>
      <w:proofErr w:type="spellStart"/>
      <w:r>
        <w:rPr>
          <w:rFonts w:ascii="Times New Roman" w:eastAsia="Times New Roman" w:hAnsi="Times New Roman"/>
          <w:sz w:val="24"/>
        </w:rPr>
        <w:t>is_tracking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timer_running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timer_paused</w:t>
      </w:r>
      <w:proofErr w:type="spellEnd"/>
      <w:r>
        <w:rPr>
          <w:rFonts w:ascii="Times New Roman" w:eastAsia="Times New Roman" w:hAnsi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/>
          <w:sz w:val="24"/>
        </w:rPr>
        <w:t>alarm_playing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7A95C0CC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• Методы классов – прямой вызов методов для выполнения действий.</w:t>
      </w:r>
    </w:p>
    <w:p w14:paraId="322C8232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• </w:t>
      </w:r>
      <w:r>
        <w:rPr>
          <w:rFonts w:ascii="Times New Roman" w:eastAsia="Times New Roman" w:hAnsi="Times New Roman"/>
          <w:sz w:val="24"/>
        </w:rPr>
        <w:t>OpenCV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VideoCapture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 – получение видеопотока с камеры.</w:t>
      </w:r>
    </w:p>
    <w:p w14:paraId="7F9FF7A5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8.4. Диаграмма взаимодействия</w:t>
      </w:r>
    </w:p>
    <w:p w14:paraId="47A5BC85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Последовательн</w:t>
      </w:r>
      <w:r w:rsidRPr="0028585D">
        <w:rPr>
          <w:rFonts w:ascii="Times New Roman" w:eastAsia="Times New Roman" w:hAnsi="Times New Roman"/>
          <w:sz w:val="24"/>
          <w:lang w:val="ru-RU"/>
        </w:rPr>
        <w:t>ость работы программы:</w:t>
      </w:r>
    </w:p>
    <w:p w14:paraId="28D7A6DE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1. </w:t>
      </w:r>
      <w:proofErr w:type="gramStart"/>
      <w:r>
        <w:rPr>
          <w:rFonts w:ascii="Times New Roman" w:eastAsia="Times New Roman" w:hAnsi="Times New Roman"/>
          <w:sz w:val="24"/>
        </w:rPr>
        <w:t>main(</w:t>
      </w:r>
      <w:proofErr w:type="gramEnd"/>
      <w:r>
        <w:rPr>
          <w:rFonts w:ascii="Times New Roman" w:eastAsia="Times New Roman" w:hAnsi="Times New Roman"/>
          <w:sz w:val="24"/>
        </w:rPr>
        <w:t xml:space="preserve">) → </w:t>
      </w:r>
      <w:proofErr w:type="spellStart"/>
      <w:r>
        <w:rPr>
          <w:rFonts w:ascii="Times New Roman" w:eastAsia="Times New Roman" w:hAnsi="Times New Roman"/>
          <w:sz w:val="24"/>
        </w:rPr>
        <w:t>создает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QApplication</w:t>
      </w:r>
      <w:proofErr w:type="spellEnd"/>
      <w:r>
        <w:rPr>
          <w:rFonts w:ascii="Times New Roman" w:eastAsia="Times New Roman" w:hAnsi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/>
          <w:sz w:val="24"/>
        </w:rPr>
        <w:t>создает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EyeTrackerApp</w:t>
      </w:r>
      <w:proofErr w:type="spellEnd"/>
      <w:r>
        <w:rPr>
          <w:rFonts w:ascii="Times New Roman" w:eastAsia="Times New Roman" w:hAnsi="Times New Roman"/>
          <w:sz w:val="24"/>
        </w:rPr>
        <w:t xml:space="preserve"> → show()</w:t>
      </w:r>
    </w:p>
    <w:p w14:paraId="2FB6A2BD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2. </w:t>
      </w:r>
      <w:proofErr w:type="spellStart"/>
      <w:proofErr w:type="gramStart"/>
      <w:r>
        <w:rPr>
          <w:rFonts w:ascii="Times New Roman" w:eastAsia="Times New Roman" w:hAnsi="Times New Roman"/>
          <w:sz w:val="24"/>
        </w:rPr>
        <w:t>EyeTrackerApp</w:t>
      </w:r>
      <w:proofErr w:type="spellEnd"/>
      <w:r>
        <w:rPr>
          <w:rFonts w:ascii="Times New Roman" w:eastAsia="Times New Roman" w:hAnsi="Times New Roman"/>
          <w:sz w:val="24"/>
        </w:rPr>
        <w:t>._</w:t>
      </w:r>
      <w:proofErr w:type="gramEnd"/>
      <w:r>
        <w:rPr>
          <w:rFonts w:ascii="Times New Roman" w:eastAsia="Times New Roman" w:hAnsi="Times New Roman"/>
          <w:sz w:val="24"/>
        </w:rPr>
        <w:t>_</w:t>
      </w:r>
      <w:proofErr w:type="spellStart"/>
      <w:r>
        <w:rPr>
          <w:rFonts w:ascii="Times New Roman" w:eastAsia="Times New Roman" w:hAnsi="Times New Roman"/>
          <w:sz w:val="24"/>
        </w:rPr>
        <w:t>init</w:t>
      </w:r>
      <w:proofErr w:type="spellEnd"/>
      <w:r>
        <w:rPr>
          <w:rFonts w:ascii="Times New Roman" w:eastAsia="Times New Roman" w:hAnsi="Times New Roman"/>
          <w:sz w:val="24"/>
        </w:rPr>
        <w:t xml:space="preserve">__() → </w:t>
      </w:r>
      <w:proofErr w:type="spellStart"/>
      <w:r>
        <w:rPr>
          <w:rFonts w:ascii="Times New Roman" w:eastAsia="Times New Roman" w:hAnsi="Times New Roman"/>
          <w:sz w:val="24"/>
        </w:rPr>
        <w:t>init_variables</w:t>
      </w:r>
      <w:proofErr w:type="spellEnd"/>
      <w:r>
        <w:rPr>
          <w:rFonts w:ascii="Times New Roman" w:eastAsia="Times New Roman" w:hAnsi="Times New Roman"/>
          <w:sz w:val="24"/>
        </w:rPr>
        <w:t xml:space="preserve">() → </w:t>
      </w:r>
      <w:proofErr w:type="spellStart"/>
      <w:r>
        <w:rPr>
          <w:rFonts w:ascii="Times New Roman" w:eastAsia="Times New Roman" w:hAnsi="Times New Roman"/>
          <w:sz w:val="24"/>
        </w:rPr>
        <w:t>init_ui</w:t>
      </w:r>
      <w:proofErr w:type="spellEnd"/>
      <w:r>
        <w:rPr>
          <w:rFonts w:ascii="Times New Roman" w:eastAsia="Times New Roman" w:hAnsi="Times New Roman"/>
          <w:sz w:val="24"/>
        </w:rPr>
        <w:t xml:space="preserve">() → </w:t>
      </w:r>
      <w:proofErr w:type="spellStart"/>
      <w:r>
        <w:rPr>
          <w:rFonts w:ascii="Times New Roman" w:eastAsia="Times New Roman" w:hAnsi="Times New Roman"/>
          <w:sz w:val="24"/>
        </w:rPr>
        <w:t>connect_signals</w:t>
      </w:r>
      <w:proofErr w:type="spellEnd"/>
      <w:r>
        <w:rPr>
          <w:rFonts w:ascii="Times New Roman" w:eastAsia="Times New Roman" w:hAnsi="Times New Roman"/>
          <w:sz w:val="24"/>
        </w:rPr>
        <w:t xml:space="preserve">() → </w:t>
      </w:r>
      <w:proofErr w:type="spellStart"/>
      <w:r>
        <w:rPr>
          <w:rFonts w:ascii="Times New Roman" w:eastAsia="Times New Roman" w:hAnsi="Times New Roman"/>
          <w:sz w:val="24"/>
        </w:rPr>
        <w:t>setup_ivcam</w:t>
      </w:r>
      <w:proofErr w:type="spellEnd"/>
      <w:r>
        <w:rPr>
          <w:rFonts w:ascii="Times New Roman" w:eastAsia="Times New Roman" w:hAnsi="Times New Roman"/>
          <w:sz w:val="24"/>
        </w:rPr>
        <w:t>()</w:t>
      </w:r>
    </w:p>
    <w:p w14:paraId="080A4F1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3. Пользователь нажимает «Старт таймера» → </w:t>
      </w:r>
      <w:r>
        <w:rPr>
          <w:rFonts w:ascii="Times New Roman" w:eastAsia="Times New Roman" w:hAnsi="Times New Roman"/>
          <w:sz w:val="24"/>
        </w:rPr>
        <w:t>start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</w:t>
      </w:r>
    </w:p>
    <w:p w14:paraId="32B92BA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4. </w:t>
      </w:r>
      <w:r>
        <w:rPr>
          <w:rFonts w:ascii="Times New Roman" w:eastAsia="Times New Roman" w:hAnsi="Times New Roman"/>
          <w:sz w:val="24"/>
        </w:rPr>
        <w:t>start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→ создает поток </w:t>
      </w:r>
      <w:r>
        <w:rPr>
          <w:rFonts w:ascii="Times New Roman" w:eastAsia="Times New Roman" w:hAnsi="Times New Roman"/>
          <w:sz w:val="24"/>
        </w:rPr>
        <w:t>run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→ создает поток 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→ запускает потоки</w:t>
      </w:r>
    </w:p>
    <w:p w14:paraId="30A81A20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5. 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→ получает кадр → </w:t>
      </w:r>
      <w:proofErr w:type="spellStart"/>
      <w:r>
        <w:rPr>
          <w:rFonts w:ascii="Times New Roman" w:eastAsia="Times New Roman" w:hAnsi="Times New Roman"/>
          <w:sz w:val="24"/>
        </w:rPr>
        <w:t>detectMultiScale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 xml:space="preserve">() → анализирует → </w:t>
      </w:r>
      <w:r>
        <w:rPr>
          <w:rFonts w:ascii="Times New Roman" w:eastAsia="Times New Roman" w:hAnsi="Times New Roman"/>
          <w:sz w:val="24"/>
        </w:rPr>
        <w:t>emit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сигналы → </w:t>
      </w:r>
      <w:r>
        <w:rPr>
          <w:rFonts w:ascii="Times New Roman" w:eastAsia="Times New Roman" w:hAnsi="Times New Roman"/>
          <w:sz w:val="24"/>
        </w:rPr>
        <w:t>GUI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 обновляется</w:t>
      </w:r>
    </w:p>
    <w:p w14:paraId="15488C9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6. При отвлечении → </w:t>
      </w:r>
      <w:r>
        <w:rPr>
          <w:rFonts w:ascii="Times New Roman" w:eastAsia="Times New Roman" w:hAnsi="Times New Roman"/>
          <w:sz w:val="24"/>
        </w:rPr>
        <w:t>play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alarm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 xml:space="preserve">) → </w:t>
      </w:r>
      <w:proofErr w:type="spellStart"/>
      <w:r>
        <w:rPr>
          <w:rFonts w:ascii="Times New Roman" w:eastAsia="Times New Roman" w:hAnsi="Times New Roman"/>
          <w:sz w:val="24"/>
        </w:rPr>
        <w:t>winsound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.</w:t>
      </w:r>
      <w:r>
        <w:rPr>
          <w:rFonts w:ascii="Times New Roman" w:eastAsia="Times New Roman" w:hAnsi="Times New Roman"/>
          <w:sz w:val="24"/>
        </w:rPr>
        <w:t>Beep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() → </w:t>
      </w:r>
      <w:r>
        <w:rPr>
          <w:rFonts w:ascii="Times New Roman" w:eastAsia="Times New Roman" w:hAnsi="Times New Roman"/>
          <w:sz w:val="24"/>
        </w:rPr>
        <w:t>repeat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alarm</w:t>
      </w:r>
      <w:r w:rsidRPr="0028585D">
        <w:rPr>
          <w:rFonts w:ascii="Times New Roman" w:eastAsia="Times New Roman" w:hAnsi="Times New Roman"/>
          <w:sz w:val="24"/>
          <w:lang w:val="ru-RU"/>
        </w:rPr>
        <w:t xml:space="preserve">() (в </w:t>
      </w:r>
      <w:r w:rsidRPr="0028585D">
        <w:rPr>
          <w:rFonts w:ascii="Times New Roman" w:eastAsia="Times New Roman" w:hAnsi="Times New Roman"/>
          <w:sz w:val="24"/>
          <w:lang w:val="ru-RU"/>
        </w:rPr>
        <w:t>отдельном потоке)</w:t>
      </w:r>
    </w:p>
    <w:p w14:paraId="25C37A38" w14:textId="77777777" w:rsidR="00034D5A" w:rsidRDefault="00E43B3C">
      <w:pPr>
        <w:spacing w:after="120"/>
        <w:jc w:val="both"/>
      </w:pPr>
      <w:r>
        <w:rPr>
          <w:rFonts w:ascii="Times New Roman" w:eastAsia="Times New Roman" w:hAnsi="Times New Roman"/>
          <w:sz w:val="24"/>
        </w:rPr>
        <w:t xml:space="preserve">7. </w:t>
      </w:r>
      <w:proofErr w:type="spellStart"/>
      <w:r>
        <w:rPr>
          <w:rFonts w:ascii="Times New Roman" w:eastAsia="Times New Roman" w:hAnsi="Times New Roman"/>
          <w:sz w:val="24"/>
        </w:rPr>
        <w:t>Таймер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завершен</w:t>
      </w:r>
      <w:proofErr w:type="spellEnd"/>
      <w:r>
        <w:rPr>
          <w:rFonts w:ascii="Times New Roman" w:eastAsia="Times New Roman" w:hAnsi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/>
          <w:sz w:val="24"/>
        </w:rPr>
        <w:t>timer_finished_signal</w:t>
      </w:r>
      <w:proofErr w:type="spellEnd"/>
      <w:r>
        <w:rPr>
          <w:rFonts w:ascii="Times New Roman" w:eastAsia="Times New Roman" w:hAnsi="Times New Roman"/>
          <w:sz w:val="24"/>
        </w:rPr>
        <w:t xml:space="preserve"> → </w:t>
      </w:r>
      <w:proofErr w:type="spellStart"/>
      <w:r>
        <w:rPr>
          <w:rFonts w:ascii="Times New Roman" w:eastAsia="Times New Roman" w:hAnsi="Times New Roman"/>
          <w:sz w:val="24"/>
        </w:rPr>
        <w:t>on_timer_</w:t>
      </w:r>
      <w:proofErr w:type="gramStart"/>
      <w:r>
        <w:rPr>
          <w:rFonts w:ascii="Times New Roman" w:eastAsia="Times New Roman" w:hAnsi="Times New Roman"/>
          <w:sz w:val="24"/>
        </w:rPr>
        <w:t>finished</w:t>
      </w:r>
      <w:proofErr w:type="spellEnd"/>
      <w:r>
        <w:rPr>
          <w:rFonts w:ascii="Times New Roman" w:eastAsia="Times New Roman" w:hAnsi="Times New Roman"/>
          <w:sz w:val="24"/>
        </w:rPr>
        <w:t>(</w:t>
      </w:r>
      <w:proofErr w:type="gramEnd"/>
      <w:r>
        <w:rPr>
          <w:rFonts w:ascii="Times New Roman" w:eastAsia="Times New Roman" w:hAnsi="Times New Roman"/>
          <w:sz w:val="24"/>
        </w:rPr>
        <w:t xml:space="preserve">) → </w:t>
      </w:r>
      <w:proofErr w:type="spellStart"/>
      <w:r>
        <w:rPr>
          <w:rFonts w:ascii="Times New Roman" w:eastAsia="Times New Roman" w:hAnsi="Times New Roman"/>
          <w:sz w:val="24"/>
        </w:rPr>
        <w:t>stop_timer</w:t>
      </w:r>
      <w:proofErr w:type="spellEnd"/>
      <w:r>
        <w:rPr>
          <w:rFonts w:ascii="Times New Roman" w:eastAsia="Times New Roman" w:hAnsi="Times New Roman"/>
          <w:sz w:val="24"/>
        </w:rPr>
        <w:t xml:space="preserve">() → </w:t>
      </w:r>
      <w:proofErr w:type="spellStart"/>
      <w:r>
        <w:rPr>
          <w:rFonts w:ascii="Times New Roman" w:eastAsia="Times New Roman" w:hAnsi="Times New Roman"/>
          <w:sz w:val="24"/>
        </w:rPr>
        <w:t>статистика</w:t>
      </w:r>
      <w:proofErr w:type="spellEnd"/>
    </w:p>
    <w:p w14:paraId="358FBFFC" w14:textId="77777777" w:rsidR="00034D5A" w:rsidRDefault="00E43B3C">
      <w:r>
        <w:br w:type="page"/>
      </w:r>
    </w:p>
    <w:p w14:paraId="75FB54AA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32"/>
          <w:lang w:val="ru-RU"/>
        </w:rPr>
        <w:lastRenderedPageBreak/>
        <w:t>9. ЛИСТИНГ ПРОГРАММЫ</w:t>
      </w:r>
    </w:p>
    <w:p w14:paraId="6F5EFC64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Ниже представлен листинг основных компонентов программы «Антипрокрастинатор3000».</w:t>
      </w:r>
    </w:p>
    <w:p w14:paraId="303B9E68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9.1. Установка зависимостей</w:t>
      </w:r>
    </w:p>
    <w:p w14:paraId="6C5606DB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Функция </w:t>
      </w:r>
      <w:r>
        <w:rPr>
          <w:rFonts w:ascii="Times New Roman" w:eastAsia="Times New Roman" w:hAnsi="Times New Roman"/>
          <w:sz w:val="24"/>
        </w:rPr>
        <w:t>install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packages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проверяет и устанавливает необходимые библиотеки:</w:t>
      </w:r>
    </w:p>
    <w:p w14:paraId="693429B0" w14:textId="77777777" w:rsidR="00034D5A" w:rsidRDefault="00E43B3C">
      <w:pPr>
        <w:spacing w:after="60"/>
        <w:ind w:left="567"/>
      </w:pP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install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packages</w:t>
      </w:r>
      <w:r w:rsidRPr="0028585D">
        <w:rPr>
          <w:rFonts w:ascii="Times New Roman" w:eastAsia="Times New Roman" w:hAnsi="Times New Roman"/>
          <w:sz w:val="20"/>
          <w:lang w:val="ru-RU"/>
        </w:rPr>
        <w:t>():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required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packages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[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proofErr w:type="spellStart"/>
      <w:r>
        <w:rPr>
          <w:rFonts w:ascii="Times New Roman" w:eastAsia="Times New Roman" w:hAnsi="Times New Roman"/>
          <w:sz w:val="20"/>
        </w:rPr>
        <w:t>opencv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-</w:t>
      </w:r>
      <w:r>
        <w:rPr>
          <w:rFonts w:ascii="Times New Roman" w:eastAsia="Times New Roman" w:hAnsi="Times New Roman"/>
          <w:sz w:val="20"/>
        </w:rPr>
        <w:t>python</w:t>
      </w:r>
      <w:r w:rsidRPr="0028585D">
        <w:rPr>
          <w:rFonts w:ascii="Times New Roman" w:eastAsia="Times New Roman" w:hAnsi="Times New Roman"/>
          <w:sz w:val="20"/>
          <w:lang w:val="ru-RU"/>
        </w:rPr>
        <w:t>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proofErr w:type="spellStart"/>
      <w:r>
        <w:rPr>
          <w:rFonts w:ascii="Times New Roman" w:eastAsia="Times New Roman" w:hAnsi="Times New Roman"/>
          <w:sz w:val="20"/>
        </w:rPr>
        <w:t>PyQt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5',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proofErr w:type="spellStart"/>
      <w:r>
        <w:rPr>
          <w:rFonts w:ascii="Times New Roman" w:eastAsia="Times New Roman" w:hAnsi="Times New Roman"/>
          <w:sz w:val="20"/>
        </w:rPr>
        <w:t>psutil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proofErr w:type="spellStart"/>
      <w:r>
        <w:rPr>
          <w:rFonts w:ascii="Times New Roman" w:eastAsia="Times New Roman" w:hAnsi="Times New Roman"/>
          <w:sz w:val="20"/>
        </w:rPr>
        <w:t>numpy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-</w:t>
      </w:r>
      <w:proofErr w:type="spellStart"/>
      <w:r>
        <w:rPr>
          <w:rFonts w:ascii="Times New Roman" w:eastAsia="Times New Roman" w:hAnsi="Times New Roman"/>
          <w:sz w:val="20"/>
        </w:rPr>
        <w:t>ce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'</w:t>
      </w:r>
      <w:r>
        <w:rPr>
          <w:rFonts w:ascii="Times New Roman" w:eastAsia="Times New Roman" w:hAnsi="Times New Roman"/>
          <w:sz w:val="20"/>
        </w:rPr>
        <w:t>requests</w:t>
      </w:r>
      <w:r w:rsidRPr="0028585D">
        <w:rPr>
          <w:rFonts w:ascii="Times New Roman" w:eastAsia="Times New Roman" w:hAnsi="Times New Roman"/>
          <w:sz w:val="20"/>
          <w:lang w:val="ru-RU"/>
        </w:rPr>
        <w:t>',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]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print</w:t>
      </w:r>
      <w:r w:rsidRPr="0028585D">
        <w:rPr>
          <w:rFonts w:ascii="Times New Roman" w:eastAsia="Times New Roman" w:hAnsi="Times New Roman"/>
          <w:sz w:val="20"/>
          <w:lang w:val="ru-RU"/>
        </w:rPr>
        <w:t>("Проверка и установка необходимых библиотек...")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 xml:space="preserve">for package in </w:t>
      </w:r>
      <w:proofErr w:type="spellStart"/>
      <w:r>
        <w:rPr>
          <w:rFonts w:ascii="Times New Roman" w:eastAsia="Times New Roman" w:hAnsi="Times New Roman"/>
          <w:sz w:val="20"/>
        </w:rPr>
        <w:t>required_packages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try:</w:t>
      </w:r>
      <w:r>
        <w:rPr>
          <w:rFonts w:ascii="Times New Roman" w:eastAsia="Times New Roman" w:hAnsi="Times New Roman"/>
          <w:sz w:val="20"/>
        </w:rPr>
        <w:br/>
        <w:t xml:space="preserve">            __import__(</w:t>
      </w:r>
      <w:proofErr w:type="spellStart"/>
      <w:r>
        <w:rPr>
          <w:rFonts w:ascii="Times New Roman" w:eastAsia="Times New Roman" w:hAnsi="Times New Roman"/>
          <w:sz w:val="20"/>
        </w:rPr>
        <w:t>package.replace</w:t>
      </w:r>
      <w:proofErr w:type="spellEnd"/>
      <w:r>
        <w:rPr>
          <w:rFonts w:ascii="Times New Roman" w:eastAsia="Times New Roman" w:hAnsi="Times New Roman"/>
          <w:sz w:val="20"/>
        </w:rPr>
        <w:t>('-', '_').replace('.', '_').lower())</w:t>
      </w:r>
      <w:r>
        <w:rPr>
          <w:rFonts w:ascii="Times New Roman" w:eastAsia="Times New Roman" w:hAnsi="Times New Roman"/>
          <w:sz w:val="20"/>
        </w:rPr>
        <w:br/>
        <w:t xml:space="preserve">            print(f"✓ {package} </w:t>
      </w:r>
      <w:proofErr w:type="spellStart"/>
      <w:r>
        <w:rPr>
          <w:rFonts w:ascii="Times New Roman" w:eastAsia="Times New Roman" w:hAnsi="Times New Roman"/>
          <w:sz w:val="20"/>
        </w:rPr>
        <w:t>уже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установлен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except </w:t>
      </w:r>
      <w:proofErr w:type="spellStart"/>
      <w:r>
        <w:rPr>
          <w:rFonts w:ascii="Times New Roman" w:eastAsia="Times New Roman" w:hAnsi="Times New Roman"/>
          <w:sz w:val="20"/>
        </w:rPr>
        <w:t>ImportErr</w:t>
      </w:r>
      <w:r>
        <w:rPr>
          <w:rFonts w:ascii="Times New Roman" w:eastAsia="Times New Roman" w:hAnsi="Times New Roman"/>
          <w:sz w:val="20"/>
        </w:rPr>
        <w:t>or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print(f"⏳ </w:t>
      </w:r>
      <w:proofErr w:type="spellStart"/>
      <w:r>
        <w:rPr>
          <w:rFonts w:ascii="Times New Roman" w:eastAsia="Times New Roman" w:hAnsi="Times New Roman"/>
          <w:sz w:val="20"/>
        </w:rPr>
        <w:t>Устанавливаю</w:t>
      </w:r>
      <w:proofErr w:type="spellEnd"/>
      <w:r>
        <w:rPr>
          <w:rFonts w:ascii="Times New Roman" w:eastAsia="Times New Roman" w:hAnsi="Times New Roman"/>
          <w:sz w:val="20"/>
        </w:rPr>
        <w:t xml:space="preserve"> {package}...")</w:t>
      </w:r>
      <w:r>
        <w:rPr>
          <w:rFonts w:ascii="Times New Roman" w:eastAsia="Times New Roman" w:hAnsi="Times New Roman"/>
          <w:sz w:val="20"/>
        </w:rPr>
        <w:br/>
        <w:t xml:space="preserve">            try: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subprocess.check_call</w:t>
      </w:r>
      <w:proofErr w:type="spellEnd"/>
      <w:r>
        <w:rPr>
          <w:rFonts w:ascii="Times New Roman" w:eastAsia="Times New Roman" w:hAnsi="Times New Roman"/>
          <w:sz w:val="20"/>
        </w:rPr>
        <w:t>([</w:t>
      </w:r>
      <w:proofErr w:type="spellStart"/>
      <w:r>
        <w:rPr>
          <w:rFonts w:ascii="Times New Roman" w:eastAsia="Times New Roman" w:hAnsi="Times New Roman"/>
          <w:sz w:val="20"/>
        </w:rPr>
        <w:t>sys.executable</w:t>
      </w:r>
      <w:proofErr w:type="spellEnd"/>
      <w:r>
        <w:rPr>
          <w:rFonts w:ascii="Times New Roman" w:eastAsia="Times New Roman" w:hAnsi="Times New Roman"/>
          <w:sz w:val="20"/>
        </w:rPr>
        <w:t xml:space="preserve">, "-m", "pip", </w:t>
      </w:r>
      <w:r>
        <w:rPr>
          <w:rFonts w:ascii="Times New Roman" w:eastAsia="Times New Roman" w:hAnsi="Times New Roman"/>
          <w:sz w:val="20"/>
        </w:rPr>
        <w:br/>
        <w:t xml:space="preserve">                                       "install", package, "--quiet"])</w:t>
      </w:r>
      <w:r>
        <w:rPr>
          <w:rFonts w:ascii="Times New Roman" w:eastAsia="Times New Roman" w:hAnsi="Times New Roman"/>
          <w:sz w:val="20"/>
        </w:rPr>
        <w:br/>
        <w:t xml:space="preserve">                print(f"✓ {package} </w:t>
      </w:r>
      <w:proofErr w:type="spellStart"/>
      <w:r>
        <w:rPr>
          <w:rFonts w:ascii="Times New Roman" w:eastAsia="Times New Roman" w:hAnsi="Times New Roman"/>
          <w:sz w:val="20"/>
        </w:rPr>
        <w:t>успешно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</w:t>
      </w:r>
      <w:r>
        <w:rPr>
          <w:rFonts w:ascii="Times New Roman" w:eastAsia="Times New Roman" w:hAnsi="Times New Roman"/>
          <w:sz w:val="20"/>
        </w:rPr>
        <w:t>становлен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    except Exception as e:</w:t>
      </w:r>
      <w:r>
        <w:rPr>
          <w:rFonts w:ascii="Times New Roman" w:eastAsia="Times New Roman" w:hAnsi="Times New Roman"/>
          <w:sz w:val="20"/>
        </w:rPr>
        <w:br/>
        <w:t xml:space="preserve">                print(f"✗ </w:t>
      </w:r>
      <w:proofErr w:type="spellStart"/>
      <w:r>
        <w:rPr>
          <w:rFonts w:ascii="Times New Roman" w:eastAsia="Times New Roman" w:hAnsi="Times New Roman"/>
          <w:sz w:val="20"/>
        </w:rPr>
        <w:t>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установки</w:t>
      </w:r>
      <w:proofErr w:type="spellEnd"/>
      <w:r>
        <w:rPr>
          <w:rFonts w:ascii="Times New Roman" w:eastAsia="Times New Roman" w:hAnsi="Times New Roman"/>
          <w:sz w:val="20"/>
        </w:rPr>
        <w:t xml:space="preserve"> {package}: {e}")</w:t>
      </w:r>
    </w:p>
    <w:p w14:paraId="12FFAACF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 xml:space="preserve">9.2. Класс </w:t>
      </w:r>
      <w:proofErr w:type="spellStart"/>
      <w:r>
        <w:rPr>
          <w:rFonts w:ascii="Times New Roman" w:eastAsia="Times New Roman" w:hAnsi="Times New Roman"/>
          <w:b/>
          <w:sz w:val="28"/>
        </w:rPr>
        <w:t>IVCamManager</w:t>
      </w:r>
      <w:proofErr w:type="spellEnd"/>
    </w:p>
    <w:p w14:paraId="401C7B11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Класс для работы с виртуальной камерой </w:t>
      </w:r>
      <w:proofErr w:type="spellStart"/>
      <w:r>
        <w:rPr>
          <w:rFonts w:ascii="Times New Roman" w:eastAsia="Times New Roman" w:hAnsi="Times New Roman"/>
          <w:sz w:val="24"/>
        </w:rPr>
        <w:t>iVCam</w:t>
      </w:r>
      <w:proofErr w:type="spellEnd"/>
      <w:r w:rsidRPr="0028585D">
        <w:rPr>
          <w:rFonts w:ascii="Times New Roman" w:eastAsia="Times New Roman" w:hAnsi="Times New Roman"/>
          <w:sz w:val="24"/>
          <w:lang w:val="ru-RU"/>
        </w:rPr>
        <w:t>:</w:t>
      </w:r>
    </w:p>
    <w:p w14:paraId="36690B5D" w14:textId="77777777" w:rsidR="00034D5A" w:rsidRDefault="00E43B3C">
      <w:pPr>
        <w:spacing w:after="60"/>
        <w:ind w:left="567"/>
      </w:pPr>
      <w:r>
        <w:rPr>
          <w:rFonts w:ascii="Times New Roman" w:eastAsia="Times New Roman" w:hAnsi="Times New Roman"/>
          <w:sz w:val="20"/>
        </w:rPr>
        <w:t>class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IVCamManager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"""Менеджер для работы с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"""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__</w:t>
      </w:r>
      <w:proofErr w:type="spellStart"/>
      <w:r>
        <w:rPr>
          <w:rFonts w:ascii="Times New Roman" w:eastAsia="Times New Roman" w:hAnsi="Times New Roman"/>
          <w:sz w:val="20"/>
        </w:rPr>
        <w:t>init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__(</w:t>
      </w:r>
      <w:r>
        <w:rPr>
          <w:rFonts w:ascii="Times New Roman" w:eastAsia="Times New Roman" w:hAnsi="Times New Roman"/>
          <w:sz w:val="20"/>
        </w:rPr>
        <w:t>sel</w:t>
      </w:r>
      <w:r>
        <w:rPr>
          <w:rFonts w:ascii="Times New Roman" w:eastAsia="Times New Roman" w:hAnsi="Times New Roman"/>
          <w:sz w:val="20"/>
        </w:rPr>
        <w:t>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connected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False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cap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None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camera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index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None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installed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False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running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False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detect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"""Поиск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 xml:space="preserve"> среди доступных камер"""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p</w:t>
      </w:r>
      <w:r>
        <w:rPr>
          <w:rFonts w:ascii="Times New Roman" w:eastAsia="Times New Roman" w:hAnsi="Times New Roman"/>
          <w:sz w:val="20"/>
        </w:rPr>
        <w:t>rint</w:t>
      </w:r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🔍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Поиск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...")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self.check_ivcam_installation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if not </w:t>
      </w:r>
      <w:proofErr w:type="spellStart"/>
      <w:r>
        <w:rPr>
          <w:rFonts w:ascii="Times New Roman" w:eastAsia="Times New Roman" w:hAnsi="Times New Roman"/>
          <w:sz w:val="20"/>
        </w:rPr>
        <w:t>self.ivcam_installed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print("✗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установлен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компьютере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    return False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lastRenderedPageBreak/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max_cameras</w:t>
      </w:r>
      <w:proofErr w:type="spellEnd"/>
      <w:r>
        <w:rPr>
          <w:rFonts w:ascii="Times New Roman" w:eastAsia="Times New Roman" w:hAnsi="Times New Roman"/>
          <w:sz w:val="20"/>
        </w:rPr>
        <w:t xml:space="preserve"> = 10</w:t>
      </w:r>
      <w:r>
        <w:rPr>
          <w:rFonts w:ascii="Times New Roman" w:eastAsia="Times New Roman" w:hAnsi="Times New Roman"/>
          <w:sz w:val="20"/>
        </w:rPr>
        <w:br/>
        <w:t xml:space="preserve">        for </w:t>
      </w:r>
      <w:proofErr w:type="spellStart"/>
      <w:r>
        <w:rPr>
          <w:rFonts w:ascii="Times New Roman" w:eastAsia="Times New Roman" w:hAnsi="Times New Roman"/>
          <w:sz w:val="20"/>
        </w:rPr>
        <w:t>i</w:t>
      </w:r>
      <w:proofErr w:type="spellEnd"/>
      <w:r>
        <w:rPr>
          <w:rFonts w:ascii="Times New Roman" w:eastAsia="Times New Roman" w:hAnsi="Times New Roman"/>
          <w:sz w:val="20"/>
        </w:rPr>
        <w:t xml:space="preserve"> in range(</w:t>
      </w:r>
      <w:proofErr w:type="spellStart"/>
      <w:r>
        <w:rPr>
          <w:rFonts w:ascii="Times New Roman" w:eastAsia="Times New Roman" w:hAnsi="Times New Roman"/>
          <w:sz w:val="20"/>
        </w:rPr>
        <w:t>max_cameras</w:t>
      </w:r>
      <w:proofErr w:type="spellEnd"/>
      <w:r>
        <w:rPr>
          <w:rFonts w:ascii="Times New Roman" w:eastAsia="Times New Roman" w:hAnsi="Times New Roman"/>
          <w:sz w:val="20"/>
        </w:rPr>
        <w:t>):</w:t>
      </w:r>
      <w:r>
        <w:rPr>
          <w:rFonts w:ascii="Times New Roman" w:eastAsia="Times New Roman" w:hAnsi="Times New Roman"/>
          <w:sz w:val="20"/>
        </w:rPr>
        <w:br/>
        <w:t xml:space="preserve">       </w:t>
      </w:r>
      <w:r>
        <w:rPr>
          <w:rFonts w:ascii="Times New Roman" w:eastAsia="Times New Roman" w:hAnsi="Times New Roman"/>
          <w:sz w:val="20"/>
        </w:rPr>
        <w:t xml:space="preserve">     cap = cv2.VideoCapture(</w:t>
      </w:r>
      <w:proofErr w:type="spellStart"/>
      <w:r>
        <w:rPr>
          <w:rFonts w:ascii="Times New Roman" w:eastAsia="Times New Roman" w:hAnsi="Times New Roman"/>
          <w:sz w:val="20"/>
        </w:rPr>
        <w:t>i</w:t>
      </w:r>
      <w:proofErr w:type="spellEnd"/>
      <w:r>
        <w:rPr>
          <w:rFonts w:ascii="Times New Roman" w:eastAsia="Times New Roman" w:hAnsi="Times New Roman"/>
          <w:sz w:val="20"/>
        </w:rPr>
        <w:t>, cv2.CAP_DSHOW)</w:t>
      </w:r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cap.isOpened</w:t>
      </w:r>
      <w:proofErr w:type="spellEnd"/>
      <w:r>
        <w:rPr>
          <w:rFonts w:ascii="Times New Roman" w:eastAsia="Times New Roman" w:hAnsi="Times New Roman"/>
          <w:sz w:val="20"/>
        </w:rPr>
        <w:t>():</w:t>
      </w:r>
      <w:r>
        <w:rPr>
          <w:rFonts w:ascii="Times New Roman" w:eastAsia="Times New Roman" w:hAnsi="Times New Roman"/>
          <w:sz w:val="20"/>
        </w:rPr>
        <w:br/>
        <w:t xml:space="preserve">                ret, frame = </w:t>
      </w:r>
      <w:proofErr w:type="spellStart"/>
      <w:r>
        <w:rPr>
          <w:rFonts w:ascii="Times New Roman" w:eastAsia="Times New Roman" w:hAnsi="Times New Roman"/>
          <w:sz w:val="20"/>
        </w:rPr>
        <w:t>cap.read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if ret:</w:t>
      </w:r>
      <w:r>
        <w:rPr>
          <w:rFonts w:ascii="Times New Roman" w:eastAsia="Times New Roman" w:hAnsi="Times New Roman"/>
          <w:sz w:val="20"/>
        </w:rPr>
        <w:br/>
        <w:t xml:space="preserve">                    width = int(</w:t>
      </w:r>
      <w:proofErr w:type="spellStart"/>
      <w:r>
        <w:rPr>
          <w:rFonts w:ascii="Times New Roman" w:eastAsia="Times New Roman" w:hAnsi="Times New Roman"/>
          <w:sz w:val="20"/>
        </w:rPr>
        <w:t>cap.get</w:t>
      </w:r>
      <w:proofErr w:type="spellEnd"/>
      <w:r>
        <w:rPr>
          <w:rFonts w:ascii="Times New Roman" w:eastAsia="Times New Roman" w:hAnsi="Times New Roman"/>
          <w:sz w:val="20"/>
        </w:rPr>
        <w:t>(cv2.CAP_PROP_FRAME_WIDTH))</w:t>
      </w:r>
      <w:r>
        <w:rPr>
          <w:rFonts w:ascii="Times New Roman" w:eastAsia="Times New Roman" w:hAnsi="Times New Roman"/>
          <w:sz w:val="20"/>
        </w:rPr>
        <w:br/>
        <w:t xml:space="preserve">                    height = int(</w:t>
      </w:r>
      <w:proofErr w:type="spellStart"/>
      <w:r>
        <w:rPr>
          <w:rFonts w:ascii="Times New Roman" w:eastAsia="Times New Roman" w:hAnsi="Times New Roman"/>
          <w:sz w:val="20"/>
        </w:rPr>
        <w:t>cap.get</w:t>
      </w:r>
      <w:proofErr w:type="spellEnd"/>
      <w:r>
        <w:rPr>
          <w:rFonts w:ascii="Times New Roman" w:eastAsia="Times New Roman" w:hAnsi="Times New Roman"/>
          <w:sz w:val="20"/>
        </w:rPr>
        <w:t>(cv2.CAP</w:t>
      </w:r>
      <w:r>
        <w:rPr>
          <w:rFonts w:ascii="Times New Roman" w:eastAsia="Times New Roman" w:hAnsi="Times New Roman"/>
          <w:sz w:val="20"/>
        </w:rPr>
        <w:t>_PROP_FRAME_HEIGHT))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        if (width, height) in [(640, 480), (1280, 720), (1920, 1080)]:</w:t>
      </w:r>
      <w:r>
        <w:rPr>
          <w:rFonts w:ascii="Times New Roman" w:eastAsia="Times New Roman" w:hAnsi="Times New Roman"/>
          <w:sz w:val="20"/>
        </w:rPr>
        <w:br/>
        <w:t xml:space="preserve">                        print(f"✓ </w:t>
      </w:r>
      <w:proofErr w:type="spellStart"/>
      <w:r>
        <w:rPr>
          <w:rFonts w:ascii="Times New Roman" w:eastAsia="Times New Roman" w:hAnsi="Times New Roman"/>
          <w:sz w:val="20"/>
        </w:rPr>
        <w:t>Найден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камере</w:t>
      </w:r>
      <w:proofErr w:type="spellEnd"/>
      <w:r>
        <w:rPr>
          <w:rFonts w:ascii="Times New Roman" w:eastAsia="Times New Roman" w:hAnsi="Times New Roman"/>
          <w:sz w:val="20"/>
        </w:rPr>
        <w:t xml:space="preserve"> #{i} ({width}x{height})")</w:t>
      </w:r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self.camera_index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i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          </w:t>
      </w:r>
      <w:r>
        <w:rPr>
          <w:rFonts w:ascii="Times New Roman" w:eastAsia="Times New Roman" w:hAnsi="Times New Roman"/>
          <w:sz w:val="20"/>
        </w:rPr>
        <w:t xml:space="preserve">  </w:t>
      </w:r>
      <w:proofErr w:type="spellStart"/>
      <w:r>
        <w:rPr>
          <w:rFonts w:ascii="Times New Roman" w:eastAsia="Times New Roman" w:hAnsi="Times New Roman"/>
          <w:sz w:val="20"/>
        </w:rPr>
        <w:t>cap.release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        return True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cap.release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print("✗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найден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среди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доступных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return False</w:t>
      </w:r>
    </w:p>
    <w:p w14:paraId="6585496E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 xml:space="preserve">9.3. Главный класс </w:t>
      </w:r>
      <w:proofErr w:type="spellStart"/>
      <w:r>
        <w:rPr>
          <w:rFonts w:ascii="Times New Roman" w:eastAsia="Times New Roman" w:hAnsi="Times New Roman"/>
          <w:b/>
          <w:sz w:val="28"/>
        </w:rPr>
        <w:t>EyeTrackerApp</w:t>
      </w:r>
      <w:proofErr w:type="spellEnd"/>
    </w:p>
    <w:p w14:paraId="6BAAA35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Инициализация и сигналы класса:</w:t>
      </w:r>
    </w:p>
    <w:p w14:paraId="462B882E" w14:textId="77777777" w:rsidR="00034D5A" w:rsidRDefault="00E43B3C">
      <w:pPr>
        <w:spacing w:after="60"/>
        <w:ind w:left="567"/>
      </w:pPr>
      <w:r>
        <w:rPr>
          <w:rFonts w:ascii="Times New Roman" w:eastAsia="Times New Roman" w:hAnsi="Times New Roman"/>
          <w:sz w:val="20"/>
        </w:rPr>
        <w:t xml:space="preserve">class </w:t>
      </w:r>
      <w:proofErr w:type="spellStart"/>
      <w:r>
        <w:rPr>
          <w:rFonts w:ascii="Times New Roman" w:eastAsia="Times New Roman" w:hAnsi="Times New Roman"/>
          <w:sz w:val="20"/>
        </w:rPr>
        <w:t>EyeTrackerApp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QMainWindo</w:t>
      </w:r>
      <w:r>
        <w:rPr>
          <w:rFonts w:ascii="Times New Roman" w:eastAsia="Times New Roman" w:hAnsi="Times New Roman"/>
          <w:sz w:val="20"/>
        </w:rPr>
        <w:t>w</w:t>
      </w:r>
      <w:proofErr w:type="spellEnd"/>
      <w:r>
        <w:rPr>
          <w:rFonts w:ascii="Times New Roman" w:eastAsia="Times New Roman" w:hAnsi="Times New Roman"/>
          <w:sz w:val="20"/>
        </w:rPr>
        <w:t>):</w:t>
      </w:r>
      <w:r>
        <w:rPr>
          <w:rFonts w:ascii="Times New Roman" w:eastAsia="Times New Roman" w:hAnsi="Times New Roman"/>
          <w:sz w:val="20"/>
        </w:rPr>
        <w:br/>
        <w:t xml:space="preserve">    """</w:t>
      </w:r>
      <w:proofErr w:type="spellStart"/>
      <w:r>
        <w:rPr>
          <w:rFonts w:ascii="Times New Roman" w:eastAsia="Times New Roman" w:hAnsi="Times New Roman"/>
          <w:sz w:val="20"/>
        </w:rPr>
        <w:t>Главное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окно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приложения</w:t>
      </w:r>
      <w:proofErr w:type="spellEnd"/>
      <w:r>
        <w:rPr>
          <w:rFonts w:ascii="Times New Roman" w:eastAsia="Times New Roman" w:hAnsi="Times New Roman"/>
          <w:sz w:val="20"/>
        </w:rPr>
        <w:t xml:space="preserve"> с </w:t>
      </w:r>
      <w:proofErr w:type="spellStart"/>
      <w:r>
        <w:rPr>
          <w:rFonts w:ascii="Times New Roman" w:eastAsia="Times New Roman" w:hAnsi="Times New Roman"/>
          <w:sz w:val="20"/>
        </w:rPr>
        <w:t>поддержкой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>
        <w:rPr>
          <w:rFonts w:ascii="Times New Roman" w:eastAsia="Times New Roman" w:hAnsi="Times New Roman"/>
          <w:sz w:val="20"/>
        </w:rPr>
        <w:t>"""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# </w:t>
      </w:r>
      <w:proofErr w:type="spellStart"/>
      <w:r>
        <w:rPr>
          <w:rFonts w:ascii="Times New Roman" w:eastAsia="Times New Roman" w:hAnsi="Times New Roman"/>
          <w:sz w:val="20"/>
        </w:rPr>
        <w:t>Сигналы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для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межпоточного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взаимодействия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update_timer_signal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(str)</w:t>
      </w:r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update_progress_signal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(int)</w:t>
      </w:r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update_status_signal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(str, str)</w:t>
      </w:r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update_face_s</w:t>
      </w:r>
      <w:r>
        <w:rPr>
          <w:rFonts w:ascii="Times New Roman" w:eastAsia="Times New Roman" w:hAnsi="Times New Roman"/>
          <w:sz w:val="20"/>
        </w:rPr>
        <w:t>tatus_signal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(str, str)</w:t>
      </w:r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update_camera_status_signal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(str, str)</w:t>
      </w:r>
      <w:r>
        <w:rPr>
          <w:rFonts w:ascii="Times New Roman" w:eastAsia="Times New Roman" w:hAnsi="Times New Roman"/>
          <w:sz w:val="20"/>
        </w:rPr>
        <w:br/>
        <w:t xml:space="preserve">    </w:t>
      </w:r>
      <w:proofErr w:type="spellStart"/>
      <w:r>
        <w:rPr>
          <w:rFonts w:ascii="Times New Roman" w:eastAsia="Times New Roman" w:hAnsi="Times New Roman"/>
          <w:sz w:val="20"/>
        </w:rPr>
        <w:t>timer_finished_signal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pyqtSignal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def __</w:t>
      </w:r>
      <w:proofErr w:type="spellStart"/>
      <w:r>
        <w:rPr>
          <w:rFonts w:ascii="Times New Roman" w:eastAsia="Times New Roman" w:hAnsi="Times New Roman"/>
          <w:sz w:val="20"/>
        </w:rPr>
        <w:t>init</w:t>
      </w:r>
      <w:proofErr w:type="spellEnd"/>
      <w:r>
        <w:rPr>
          <w:rFonts w:ascii="Times New Roman" w:eastAsia="Times New Roman" w:hAnsi="Times New Roman"/>
          <w:sz w:val="20"/>
        </w:rPr>
        <w:t>__(self):</w:t>
      </w:r>
      <w:r>
        <w:rPr>
          <w:rFonts w:ascii="Times New Roman" w:eastAsia="Times New Roman" w:hAnsi="Times New Roman"/>
          <w:sz w:val="20"/>
        </w:rPr>
        <w:br/>
        <w:t xml:space="preserve">        super().__</w:t>
      </w:r>
      <w:proofErr w:type="spellStart"/>
      <w:r>
        <w:rPr>
          <w:rFonts w:ascii="Times New Roman" w:eastAsia="Times New Roman" w:hAnsi="Times New Roman"/>
          <w:sz w:val="20"/>
        </w:rPr>
        <w:t>init</w:t>
      </w:r>
      <w:proofErr w:type="spellEnd"/>
      <w:r>
        <w:rPr>
          <w:rFonts w:ascii="Times New Roman" w:eastAsia="Times New Roman" w:hAnsi="Times New Roman"/>
          <w:sz w:val="20"/>
        </w:rPr>
        <w:t>__()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if not LIBS_LOADED: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self.show_error_dialog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</w:t>
      </w:r>
      <w:r>
        <w:rPr>
          <w:rFonts w:ascii="Times New Roman" w:eastAsia="Times New Roman" w:hAnsi="Times New Roman"/>
          <w:sz w:val="20"/>
        </w:rPr>
        <w:t xml:space="preserve">      return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self.init_variables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self.init_ui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self.connect_signals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self.setup_ivcam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def </w:t>
      </w:r>
      <w:proofErr w:type="spellStart"/>
      <w:r>
        <w:rPr>
          <w:rFonts w:ascii="Times New Roman" w:eastAsia="Times New Roman" w:hAnsi="Times New Roman"/>
          <w:sz w:val="20"/>
        </w:rPr>
        <w:t>init_variables</w:t>
      </w:r>
      <w:proofErr w:type="spellEnd"/>
      <w:r>
        <w:rPr>
          <w:rFonts w:ascii="Times New Roman" w:eastAsia="Times New Roman" w:hAnsi="Times New Roman"/>
          <w:sz w:val="20"/>
        </w:rPr>
        <w:t>(self):</w:t>
      </w:r>
      <w:r>
        <w:rPr>
          <w:rFonts w:ascii="Times New Roman" w:eastAsia="Times New Roman" w:hAnsi="Times New Roman"/>
          <w:sz w:val="20"/>
        </w:rPr>
        <w:br/>
        <w:t xml:space="preserve">        """</w:t>
      </w:r>
      <w:proofErr w:type="spellStart"/>
      <w:r>
        <w:rPr>
          <w:rFonts w:ascii="Times New Roman" w:eastAsia="Times New Roman" w:hAnsi="Times New Roman"/>
          <w:sz w:val="20"/>
        </w:rPr>
        <w:t>Инициализация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переменных</w:t>
      </w:r>
      <w:proofErr w:type="spellEnd"/>
      <w:r>
        <w:rPr>
          <w:rFonts w:ascii="Times New Roman" w:eastAsia="Times New Roman" w:hAnsi="Times New Roman"/>
          <w:sz w:val="20"/>
        </w:rPr>
        <w:t>"""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self.is_tracking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self.timer_running</w:t>
      </w:r>
      <w:proofErr w:type="spellEnd"/>
      <w:r>
        <w:rPr>
          <w:rFonts w:ascii="Times New Roman" w:eastAsia="Times New Roman" w:hAnsi="Times New Roman"/>
          <w:sz w:val="20"/>
        </w:rPr>
        <w:t xml:space="preserve"> =</w:t>
      </w:r>
      <w:r>
        <w:rPr>
          <w:rFonts w:ascii="Times New Roman" w:eastAsia="Times New Roman" w:hAnsi="Times New Roman"/>
          <w:sz w:val="20"/>
        </w:rPr>
        <w:t xml:space="preserve"> False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self.timer_paused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self.timer_seconds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self.alarm_playing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self.face_detected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self.use_ivcam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self.timer_thread</w:t>
      </w:r>
      <w:proofErr w:type="spellEnd"/>
      <w:r>
        <w:rPr>
          <w:rFonts w:ascii="Times New Roman" w:eastAsia="Times New Roman" w:hAnsi="Times New Roman"/>
          <w:sz w:val="20"/>
        </w:rPr>
        <w:t xml:space="preserve"> = None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self.tracki</w:t>
      </w:r>
      <w:r>
        <w:rPr>
          <w:rFonts w:ascii="Times New Roman" w:eastAsia="Times New Roman" w:hAnsi="Times New Roman"/>
          <w:sz w:val="20"/>
        </w:rPr>
        <w:t>ng_thread</w:t>
      </w:r>
      <w:proofErr w:type="spellEnd"/>
      <w:r>
        <w:rPr>
          <w:rFonts w:ascii="Times New Roman" w:eastAsia="Times New Roman" w:hAnsi="Times New Roman"/>
          <w:sz w:val="20"/>
        </w:rPr>
        <w:t xml:space="preserve"> = None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self.ivcam_manager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IVCamManager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try: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pygame.mixer.init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except:</w:t>
      </w:r>
      <w:r>
        <w:rPr>
          <w:rFonts w:ascii="Times New Roman" w:eastAsia="Times New Roman" w:hAnsi="Times New Roman"/>
          <w:sz w:val="20"/>
        </w:rPr>
        <w:br/>
        <w:t xml:space="preserve">            print("</w:t>
      </w:r>
      <w:proofErr w:type="spellStart"/>
      <w:r>
        <w:rPr>
          <w:rFonts w:ascii="Times New Roman" w:eastAsia="Times New Roman" w:hAnsi="Times New Roman"/>
          <w:sz w:val="20"/>
        </w:rPr>
        <w:t>Предупреждение</w:t>
      </w:r>
      <w:proofErr w:type="spellEnd"/>
      <w:r>
        <w:rPr>
          <w:rFonts w:ascii="Times New Roman" w:eastAsia="Times New Roman" w:hAnsi="Times New Roman"/>
          <w:sz w:val="20"/>
        </w:rPr>
        <w:t xml:space="preserve">: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инициализировать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звук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try: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self.face_cascade</w:t>
      </w:r>
      <w:proofErr w:type="spellEnd"/>
      <w:r>
        <w:rPr>
          <w:rFonts w:ascii="Times New Roman" w:eastAsia="Times New Roman" w:hAnsi="Times New Roman"/>
          <w:sz w:val="20"/>
        </w:rPr>
        <w:t xml:space="preserve"> = cv2.CascadeClass</w:t>
      </w:r>
      <w:r>
        <w:rPr>
          <w:rFonts w:ascii="Times New Roman" w:eastAsia="Times New Roman" w:hAnsi="Times New Roman"/>
          <w:sz w:val="20"/>
        </w:rPr>
        <w:t>ifier(</w:t>
      </w:r>
      <w:r>
        <w:rPr>
          <w:rFonts w:ascii="Times New Roman" w:eastAsia="Times New Roman" w:hAnsi="Times New Roman"/>
          <w:sz w:val="20"/>
        </w:rPr>
        <w:br/>
        <w:t xml:space="preserve">                cv2.data.haarcascades + 'haarcascade_frontalface_default.xml'</w:t>
      </w:r>
      <w:r>
        <w:rPr>
          <w:rFonts w:ascii="Times New Roman" w:eastAsia="Times New Roman" w:hAnsi="Times New Roman"/>
          <w:sz w:val="20"/>
        </w:rPr>
        <w:br/>
        <w:t xml:space="preserve">            )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self.eye_cascade</w:t>
      </w:r>
      <w:proofErr w:type="spellEnd"/>
      <w:r>
        <w:rPr>
          <w:rFonts w:ascii="Times New Roman" w:eastAsia="Times New Roman" w:hAnsi="Times New Roman"/>
          <w:sz w:val="20"/>
        </w:rPr>
        <w:t xml:space="preserve"> = cv2.CascadeClassifier(</w:t>
      </w:r>
      <w:r>
        <w:rPr>
          <w:rFonts w:ascii="Times New Roman" w:eastAsia="Times New Roman" w:hAnsi="Times New Roman"/>
          <w:sz w:val="20"/>
        </w:rPr>
        <w:br/>
        <w:t xml:space="preserve">                cv2.data.haarcascades + 'haarcascade_eye.xml'</w:t>
      </w:r>
      <w:r>
        <w:rPr>
          <w:rFonts w:ascii="Times New Roman" w:eastAsia="Times New Roman" w:hAnsi="Times New Roman"/>
          <w:sz w:val="20"/>
        </w:rPr>
        <w:br/>
        <w:t xml:space="preserve">            )</w:t>
      </w:r>
      <w:r>
        <w:rPr>
          <w:rFonts w:ascii="Times New Roman" w:eastAsia="Times New Roman" w:hAnsi="Times New Roman"/>
          <w:sz w:val="20"/>
        </w:rPr>
        <w:br/>
        <w:t xml:space="preserve">        except:</w:t>
      </w:r>
      <w:r>
        <w:rPr>
          <w:rFonts w:ascii="Times New Roman" w:eastAsia="Times New Roman" w:hAnsi="Times New Roman"/>
          <w:sz w:val="20"/>
        </w:rPr>
        <w:br/>
        <w:t xml:space="preserve">           </w:t>
      </w:r>
      <w:r>
        <w:rPr>
          <w:rFonts w:ascii="Times New Roman" w:eastAsia="Times New Roman" w:hAnsi="Times New Roman"/>
          <w:sz w:val="20"/>
        </w:rPr>
        <w:t xml:space="preserve"> print("</w:t>
      </w:r>
      <w:proofErr w:type="spellStart"/>
      <w:r>
        <w:rPr>
          <w:rFonts w:ascii="Times New Roman" w:eastAsia="Times New Roman" w:hAnsi="Times New Roman"/>
          <w:sz w:val="20"/>
        </w:rPr>
        <w:t>Предупреждение</w:t>
      </w:r>
      <w:proofErr w:type="spellEnd"/>
      <w:r>
        <w:rPr>
          <w:rFonts w:ascii="Times New Roman" w:eastAsia="Times New Roman" w:hAnsi="Times New Roman"/>
          <w:sz w:val="20"/>
        </w:rPr>
        <w:t xml:space="preserve">: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загрузить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каскады</w:t>
      </w:r>
      <w:proofErr w:type="spellEnd"/>
      <w:r>
        <w:rPr>
          <w:rFonts w:ascii="Times New Roman" w:eastAsia="Times New Roman" w:hAnsi="Times New Roman"/>
          <w:sz w:val="20"/>
        </w:rPr>
        <w:t xml:space="preserve"> Haar")</w:t>
      </w:r>
    </w:p>
    <w:p w14:paraId="269022BC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9.4. Запуск таймера</w:t>
      </w:r>
    </w:p>
    <w:p w14:paraId="3959205A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Метод </w:t>
      </w:r>
      <w:r>
        <w:rPr>
          <w:rFonts w:ascii="Times New Roman" w:eastAsia="Times New Roman" w:hAnsi="Times New Roman"/>
          <w:sz w:val="24"/>
        </w:rPr>
        <w:t>start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timer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запускает таймер и потоки отслеживания:</w:t>
      </w:r>
    </w:p>
    <w:p w14:paraId="1DDDD56B" w14:textId="77777777" w:rsidR="00034D5A" w:rsidRDefault="00E43B3C">
      <w:pPr>
        <w:spacing w:after="60"/>
        <w:ind w:left="567"/>
      </w:pPr>
      <w:r>
        <w:rPr>
          <w:rFonts w:ascii="Times New Roman" w:eastAsia="Times New Roman" w:hAnsi="Times New Roman"/>
          <w:sz w:val="20"/>
        </w:rPr>
        <w:t xml:space="preserve">def </w:t>
      </w:r>
      <w:proofErr w:type="spellStart"/>
      <w:r>
        <w:rPr>
          <w:rFonts w:ascii="Times New Roman" w:eastAsia="Times New Roman" w:hAnsi="Times New Roman"/>
          <w:sz w:val="20"/>
        </w:rPr>
        <w:t>start_timer</w:t>
      </w:r>
      <w:proofErr w:type="spellEnd"/>
      <w:r>
        <w:rPr>
          <w:rFonts w:ascii="Times New Roman" w:eastAsia="Times New Roman" w:hAnsi="Times New Roman"/>
          <w:sz w:val="20"/>
        </w:rPr>
        <w:t>(self):</w:t>
      </w:r>
      <w:r>
        <w:rPr>
          <w:rFonts w:ascii="Times New Roman" w:eastAsia="Times New Roman" w:hAnsi="Times New Roman"/>
          <w:sz w:val="20"/>
        </w:rPr>
        <w:br/>
        <w:t xml:space="preserve">    """</w:t>
      </w:r>
      <w:proofErr w:type="spellStart"/>
      <w:r>
        <w:rPr>
          <w:rFonts w:ascii="Times New Roman" w:eastAsia="Times New Roman" w:hAnsi="Times New Roman"/>
          <w:sz w:val="20"/>
        </w:rPr>
        <w:t>Запуск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таймера</w:t>
      </w:r>
      <w:proofErr w:type="spellEnd"/>
      <w:r>
        <w:rPr>
          <w:rFonts w:ascii="Times New Roman" w:eastAsia="Times New Roman" w:hAnsi="Times New Roman"/>
          <w:sz w:val="20"/>
        </w:rPr>
        <w:t>"""</w:t>
      </w:r>
      <w:r>
        <w:rPr>
          <w:rFonts w:ascii="Times New Roman" w:eastAsia="Times New Roman" w:hAnsi="Times New Roman"/>
          <w:sz w:val="20"/>
        </w:rPr>
        <w:br/>
        <w:t xml:space="preserve">    try:</w:t>
      </w:r>
      <w:r>
        <w:rPr>
          <w:rFonts w:ascii="Times New Roman" w:eastAsia="Times New Roman" w:hAnsi="Times New Roman"/>
          <w:sz w:val="20"/>
        </w:rPr>
        <w:br/>
        <w:t xml:space="preserve">        minutes = </w:t>
      </w:r>
      <w:proofErr w:type="spellStart"/>
      <w:r>
        <w:rPr>
          <w:rFonts w:ascii="Times New Roman" w:eastAsia="Times New Roman" w:hAnsi="Times New Roman"/>
          <w:sz w:val="20"/>
        </w:rPr>
        <w:t>self.time_spin.value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if minutes</w:t>
      </w:r>
      <w:r>
        <w:rPr>
          <w:rFonts w:ascii="Times New Roman" w:eastAsia="Times New Roman" w:hAnsi="Times New Roman"/>
          <w:sz w:val="20"/>
        </w:rPr>
        <w:t xml:space="preserve"> &lt;= 0: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QMessageBox.warning</w:t>
      </w:r>
      <w:proofErr w:type="spellEnd"/>
      <w:r>
        <w:rPr>
          <w:rFonts w:ascii="Times New Roman" w:eastAsia="Times New Roman" w:hAnsi="Times New Roman"/>
          <w:sz w:val="20"/>
        </w:rPr>
        <w:t>(self, "</w:t>
      </w:r>
      <w:proofErr w:type="spellStart"/>
      <w:r>
        <w:rPr>
          <w:rFonts w:ascii="Times New Roman" w:eastAsia="Times New Roman" w:hAnsi="Times New Roman"/>
          <w:sz w:val="20"/>
        </w:rPr>
        <w:t>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", </w:t>
      </w:r>
      <w:r>
        <w:rPr>
          <w:rFonts w:ascii="Times New Roman" w:eastAsia="Times New Roman" w:hAnsi="Times New Roman"/>
          <w:sz w:val="20"/>
        </w:rPr>
        <w:br/>
        <w:t xml:space="preserve">                              "</w:t>
      </w:r>
      <w:proofErr w:type="spellStart"/>
      <w:r>
        <w:rPr>
          <w:rFonts w:ascii="Times New Roman" w:eastAsia="Times New Roman" w:hAnsi="Times New Roman"/>
          <w:sz w:val="20"/>
        </w:rPr>
        <w:t>Введите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положительное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число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минут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    return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# </w:t>
      </w:r>
      <w:proofErr w:type="spellStart"/>
      <w:r>
        <w:rPr>
          <w:rFonts w:ascii="Times New Roman" w:eastAsia="Times New Roman" w:hAnsi="Times New Roman"/>
          <w:sz w:val="20"/>
        </w:rPr>
        <w:t>Проверка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камеры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if </w:t>
      </w:r>
      <w:proofErr w:type="spellStart"/>
      <w:r>
        <w:rPr>
          <w:rFonts w:ascii="Times New Roman" w:eastAsia="Times New Roman" w:hAnsi="Times New Roman"/>
          <w:sz w:val="20"/>
        </w:rPr>
        <w:t>self.use_ivcam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selected_index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self.ivcam_combo.currentIndex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None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selected_index</w:t>
      </w:r>
      <w:proofErr w:type="spellEnd"/>
      <w:r>
        <w:rPr>
          <w:rFonts w:ascii="Times New Roman" w:eastAsia="Times New Roman" w:hAnsi="Times New Roman"/>
          <w:sz w:val="20"/>
        </w:rPr>
        <w:t xml:space="preserve"> == 0: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None</w:t>
      </w:r>
      <w:r>
        <w:rPr>
          <w:rFonts w:ascii="Times New Roman" w:eastAsia="Times New Roman" w:hAnsi="Times New Roman"/>
          <w:sz w:val="20"/>
        </w:rPr>
        <w:br/>
        <w:t xml:space="preserve">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text = </w:t>
      </w:r>
      <w:proofErr w:type="spellStart"/>
      <w:r>
        <w:rPr>
          <w:rFonts w:ascii="Times New Roman" w:eastAsia="Times New Roman" w:hAnsi="Times New Roman"/>
          <w:sz w:val="20"/>
        </w:rPr>
        <w:t>self.ivcam_combo.currentText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match = </w:t>
      </w:r>
      <w:proofErr w:type="spellStart"/>
      <w:r>
        <w:rPr>
          <w:rFonts w:ascii="Times New Roman" w:eastAsia="Times New Roman" w:hAnsi="Times New Roman"/>
          <w:sz w:val="20"/>
        </w:rPr>
        <w:t>re.search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r'Камера</w:t>
      </w:r>
      <w:proofErr w:type="spellEnd"/>
      <w:r>
        <w:rPr>
          <w:rFonts w:ascii="Times New Roman" w:eastAsia="Times New Roman" w:hAnsi="Times New Roman"/>
          <w:sz w:val="20"/>
        </w:rPr>
        <w:t xml:space="preserve"> #(\d+)', text)</w:t>
      </w:r>
      <w:r>
        <w:rPr>
          <w:rFonts w:ascii="Times New Roman" w:eastAsia="Times New Roman" w:hAnsi="Times New Roman"/>
          <w:sz w:val="20"/>
        </w:rPr>
        <w:br/>
        <w:t xml:space="preserve">                if m</w:t>
      </w:r>
      <w:r>
        <w:rPr>
          <w:rFonts w:ascii="Times New Roman" w:eastAsia="Times New Roman" w:hAnsi="Times New Roman"/>
          <w:sz w:val="20"/>
        </w:rPr>
        <w:t>atch: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int(</w:t>
      </w:r>
      <w:proofErr w:type="spellStart"/>
      <w:r>
        <w:rPr>
          <w:rFonts w:ascii="Times New Roman" w:eastAsia="Times New Roman" w:hAnsi="Times New Roman"/>
          <w:sz w:val="20"/>
        </w:rPr>
        <w:t>match.group</w:t>
      </w:r>
      <w:proofErr w:type="spellEnd"/>
      <w:r>
        <w:rPr>
          <w:rFonts w:ascii="Times New Roman" w:eastAsia="Times New Roman" w:hAnsi="Times New Roman"/>
          <w:sz w:val="20"/>
        </w:rPr>
        <w:t>(1))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if not </w:t>
      </w:r>
      <w:proofErr w:type="spellStart"/>
      <w:r>
        <w:rPr>
          <w:rFonts w:ascii="Times New Roman" w:eastAsia="Times New Roman" w:hAnsi="Times New Roman"/>
          <w:sz w:val="20"/>
        </w:rPr>
        <w:t>self.ivcam_manager.start_ivcam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>):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QMessageBox.warning</w:t>
      </w:r>
      <w:proofErr w:type="spellEnd"/>
      <w:r>
        <w:rPr>
          <w:rFonts w:ascii="Times New Roman" w:eastAsia="Times New Roman" w:hAnsi="Times New Roman"/>
          <w:sz w:val="20"/>
        </w:rPr>
        <w:t>(self, "</w:t>
      </w:r>
      <w:proofErr w:type="spellStart"/>
      <w:r>
        <w:rPr>
          <w:rFonts w:ascii="Times New Roman" w:eastAsia="Times New Roman" w:hAnsi="Times New Roman"/>
          <w:sz w:val="20"/>
        </w:rPr>
        <w:t>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", </w:t>
      </w:r>
      <w:r>
        <w:rPr>
          <w:rFonts w:ascii="Times New Roman" w:eastAsia="Times New Roman" w:hAnsi="Times New Roman"/>
          <w:sz w:val="20"/>
        </w:rPr>
        <w:br/>
        <w:t xml:space="preserve">                    "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подключиться</w:t>
      </w:r>
      <w:proofErr w:type="spellEnd"/>
      <w:r>
        <w:rPr>
          <w:rFonts w:ascii="Times New Roman" w:eastAsia="Times New Roman" w:hAnsi="Times New Roman"/>
          <w:sz w:val="20"/>
        </w:rPr>
        <w:t xml:space="preserve"> к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>
        <w:rPr>
          <w:rFonts w:ascii="Times New Roman" w:eastAsia="Times New Roman" w:hAnsi="Times New Roman"/>
          <w:sz w:val="20"/>
        </w:rPr>
        <w:t>.")</w:t>
      </w:r>
      <w:r>
        <w:rPr>
          <w:rFonts w:ascii="Times New Roman" w:eastAsia="Times New Roman" w:hAnsi="Times New Roman"/>
          <w:sz w:val="20"/>
        </w:rPr>
        <w:br/>
        <w:t xml:space="preserve">                retu</w:t>
      </w:r>
      <w:r>
        <w:rPr>
          <w:rFonts w:ascii="Times New Roman" w:eastAsia="Times New Roman" w:hAnsi="Times New Roman"/>
          <w:sz w:val="20"/>
        </w:rPr>
        <w:t>rn</w:t>
      </w:r>
      <w:r>
        <w:rPr>
          <w:rFonts w:ascii="Times New Roman" w:eastAsia="Times New Roman" w:hAnsi="Times New Roman"/>
          <w:sz w:val="20"/>
        </w:rPr>
        <w:br/>
        <w:t xml:space="preserve">        else:</w:t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Проверяем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встроенную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камеру</w:t>
      </w:r>
      <w:proofErr w:type="spellEnd"/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lastRenderedPageBreak/>
        <w:t xml:space="preserve">            text = </w:t>
      </w:r>
      <w:proofErr w:type="spellStart"/>
      <w:r>
        <w:rPr>
          <w:rFonts w:ascii="Times New Roman" w:eastAsia="Times New Roman" w:hAnsi="Times New Roman"/>
          <w:sz w:val="20"/>
        </w:rPr>
        <w:t>self.camera_combo.currentText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if text != "</w:t>
      </w:r>
      <w:proofErr w:type="spellStart"/>
      <w:r>
        <w:rPr>
          <w:rFonts w:ascii="Times New Roman" w:eastAsia="Times New Roman" w:hAnsi="Times New Roman"/>
          <w:sz w:val="20"/>
        </w:rPr>
        <w:t>Автоопределение</w:t>
      </w:r>
      <w:proofErr w:type="spellEnd"/>
      <w:r>
        <w:rPr>
          <w:rFonts w:ascii="Times New Roman" w:eastAsia="Times New Roman" w:hAnsi="Times New Roman"/>
          <w:sz w:val="20"/>
        </w:rPr>
        <w:t>":</w:t>
      </w:r>
      <w:r>
        <w:rPr>
          <w:rFonts w:ascii="Times New Roman" w:eastAsia="Times New Roman" w:hAnsi="Times New Roman"/>
          <w:sz w:val="20"/>
        </w:rPr>
        <w:br/>
        <w:t xml:space="preserve">                match = </w:t>
      </w:r>
      <w:proofErr w:type="spellStart"/>
      <w:r>
        <w:rPr>
          <w:rFonts w:ascii="Times New Roman" w:eastAsia="Times New Roman" w:hAnsi="Times New Roman"/>
          <w:sz w:val="20"/>
        </w:rPr>
        <w:t>re.search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r'Камера</w:t>
      </w:r>
      <w:proofErr w:type="spellEnd"/>
      <w:r>
        <w:rPr>
          <w:rFonts w:ascii="Times New Roman" w:eastAsia="Times New Roman" w:hAnsi="Times New Roman"/>
          <w:sz w:val="20"/>
        </w:rPr>
        <w:t xml:space="preserve"> #(\d+)', text)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r>
        <w:rPr>
          <w:rFonts w:ascii="Times New Roman" w:eastAsia="Times New Roman" w:hAnsi="Times New Roman"/>
          <w:sz w:val="20"/>
        </w:rPr>
        <w:t>if match: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int(</w:t>
      </w:r>
      <w:proofErr w:type="spellStart"/>
      <w:r>
        <w:rPr>
          <w:rFonts w:ascii="Times New Roman" w:eastAsia="Times New Roman" w:hAnsi="Times New Roman"/>
          <w:sz w:val="20"/>
        </w:rPr>
        <w:t>match.group</w:t>
      </w:r>
      <w:proofErr w:type="spellEnd"/>
      <w:r>
        <w:rPr>
          <w:rFonts w:ascii="Times New Roman" w:eastAsia="Times New Roman" w:hAnsi="Times New Roman"/>
          <w:sz w:val="20"/>
        </w:rPr>
        <w:t>(1))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cap = cv2.VideoCapture(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>, cv2.CAP_DSHOW)</w:t>
      </w:r>
      <w:r>
        <w:rPr>
          <w:rFonts w:ascii="Times New Roman" w:eastAsia="Times New Roman" w:hAnsi="Times New Roman"/>
          <w:sz w:val="20"/>
        </w:rPr>
        <w:br/>
        <w:t xml:space="preserve">            if not </w:t>
      </w:r>
      <w:proofErr w:type="spellStart"/>
      <w:r>
        <w:rPr>
          <w:rFonts w:ascii="Times New Roman" w:eastAsia="Times New Roman" w:hAnsi="Times New Roman"/>
          <w:sz w:val="20"/>
        </w:rPr>
        <w:t>cap.isOpened</w:t>
      </w:r>
      <w:proofErr w:type="spellEnd"/>
      <w:r>
        <w:rPr>
          <w:rFonts w:ascii="Times New Roman" w:eastAsia="Times New Roman" w:hAnsi="Times New Roman"/>
          <w:sz w:val="20"/>
        </w:rPr>
        <w:t>():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QMessageBox.warning</w:t>
      </w:r>
      <w:proofErr w:type="spellEnd"/>
      <w:r>
        <w:rPr>
          <w:rFonts w:ascii="Times New Roman" w:eastAsia="Times New Roman" w:hAnsi="Times New Roman"/>
          <w:sz w:val="20"/>
        </w:rPr>
        <w:t>(self, "</w:t>
      </w:r>
      <w:proofErr w:type="spellStart"/>
      <w:r>
        <w:rPr>
          <w:rFonts w:ascii="Times New Roman" w:eastAsia="Times New Roman" w:hAnsi="Times New Roman"/>
          <w:sz w:val="20"/>
        </w:rPr>
        <w:t>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", </w:t>
      </w:r>
      <w:r>
        <w:rPr>
          <w:rFonts w:ascii="Times New Roman" w:eastAsia="Times New Roman" w:hAnsi="Times New Roman"/>
          <w:sz w:val="20"/>
        </w:rPr>
        <w:br/>
        <w:t xml:space="preserve">                    "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открыт</w:t>
      </w:r>
      <w:r>
        <w:rPr>
          <w:rFonts w:ascii="Times New Roman" w:eastAsia="Times New Roman" w:hAnsi="Times New Roman"/>
          <w:sz w:val="20"/>
        </w:rPr>
        <w:t>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встроенную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камеру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  <w:t xml:space="preserve">                return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cap.release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self.timer_seconds</w:t>
      </w:r>
      <w:proofErr w:type="spellEnd"/>
      <w:r>
        <w:rPr>
          <w:rFonts w:ascii="Times New Roman" w:eastAsia="Times New Roman" w:hAnsi="Times New Roman"/>
          <w:sz w:val="20"/>
        </w:rPr>
        <w:t xml:space="preserve"> = minutes * 60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self.is_tracking</w:t>
      </w:r>
      <w:proofErr w:type="spellEnd"/>
      <w:r>
        <w:rPr>
          <w:rFonts w:ascii="Times New Roman" w:eastAsia="Times New Roman" w:hAnsi="Times New Roman"/>
          <w:sz w:val="20"/>
        </w:rPr>
        <w:t xml:space="preserve"> = True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self.timer_running</w:t>
      </w:r>
      <w:proofErr w:type="spellEnd"/>
      <w:r>
        <w:rPr>
          <w:rFonts w:ascii="Times New Roman" w:eastAsia="Times New Roman" w:hAnsi="Times New Roman"/>
          <w:sz w:val="20"/>
        </w:rPr>
        <w:t xml:space="preserve"> = True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self.timer_paused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# </w:t>
      </w:r>
      <w:proofErr w:type="spellStart"/>
      <w:r>
        <w:rPr>
          <w:rFonts w:ascii="Times New Roman" w:eastAsia="Times New Roman" w:hAnsi="Times New Roman"/>
          <w:sz w:val="20"/>
        </w:rPr>
        <w:t>Инициализация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статистики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</w:t>
      </w:r>
      <w:r>
        <w:rPr>
          <w:rFonts w:ascii="Times New Roman" w:eastAsia="Times New Roman" w:hAnsi="Times New Roman"/>
          <w:sz w:val="20"/>
        </w:rPr>
        <w:t xml:space="preserve">  </w:t>
      </w:r>
      <w:proofErr w:type="spellStart"/>
      <w:r>
        <w:rPr>
          <w:rFonts w:ascii="Times New Roman" w:eastAsia="Times New Roman" w:hAnsi="Times New Roman"/>
          <w:sz w:val="20"/>
        </w:rPr>
        <w:t>self.session_start_time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self.focus_time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self.distraction_count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self.total_session_time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self.last_face_time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# </w:t>
      </w:r>
      <w:proofErr w:type="spellStart"/>
      <w:r>
        <w:rPr>
          <w:rFonts w:ascii="Times New Roman" w:eastAsia="Times New Roman" w:hAnsi="Times New Roman"/>
          <w:sz w:val="20"/>
        </w:rPr>
        <w:t>Обновляем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интерфейс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self.start_btn.setEnabled</w:t>
      </w:r>
      <w:proofErr w:type="spellEnd"/>
      <w:r>
        <w:rPr>
          <w:rFonts w:ascii="Times New Roman" w:eastAsia="Times New Roman" w:hAnsi="Times New Roman"/>
          <w:sz w:val="20"/>
        </w:rPr>
        <w:t>(False)</w:t>
      </w:r>
      <w:r>
        <w:rPr>
          <w:rFonts w:ascii="Times New Roman" w:eastAsia="Times New Roman" w:hAnsi="Times New Roman"/>
          <w:sz w:val="20"/>
        </w:rPr>
        <w:br/>
        <w:t xml:space="preserve">   </w:t>
      </w:r>
      <w:r>
        <w:rPr>
          <w:rFonts w:ascii="Times New Roman" w:eastAsia="Times New Roman" w:hAnsi="Times New Roman"/>
          <w:sz w:val="20"/>
        </w:rPr>
        <w:t xml:space="preserve">     </w:t>
      </w:r>
      <w:proofErr w:type="spellStart"/>
      <w:r>
        <w:rPr>
          <w:rFonts w:ascii="Times New Roman" w:eastAsia="Times New Roman" w:hAnsi="Times New Roman"/>
          <w:sz w:val="20"/>
        </w:rPr>
        <w:t>self.pause_btn.setEnabled</w:t>
      </w:r>
      <w:proofErr w:type="spellEnd"/>
      <w:r>
        <w:rPr>
          <w:rFonts w:ascii="Times New Roman" w:eastAsia="Times New Roman" w:hAnsi="Times New Roman"/>
          <w:sz w:val="20"/>
        </w:rPr>
        <w:t>(True)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self.stop_btn.setEnabled</w:t>
      </w:r>
      <w:proofErr w:type="spellEnd"/>
      <w:r>
        <w:rPr>
          <w:rFonts w:ascii="Times New Roman" w:eastAsia="Times New Roman" w:hAnsi="Times New Roman"/>
          <w:sz w:val="20"/>
        </w:rPr>
        <w:t>(True)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self.status_label.setText</w:t>
      </w:r>
      <w:proofErr w:type="spellEnd"/>
      <w:r>
        <w:rPr>
          <w:rFonts w:ascii="Times New Roman" w:eastAsia="Times New Roman" w:hAnsi="Times New Roman"/>
          <w:sz w:val="20"/>
        </w:rPr>
        <w:t xml:space="preserve">("✅ </w:t>
      </w:r>
      <w:proofErr w:type="spellStart"/>
      <w:r>
        <w:rPr>
          <w:rFonts w:ascii="Times New Roman" w:eastAsia="Times New Roman" w:hAnsi="Times New Roman"/>
          <w:sz w:val="20"/>
        </w:rPr>
        <w:t>Отслеживание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активно</w:t>
      </w:r>
      <w:proofErr w:type="spellEnd"/>
      <w:r>
        <w:rPr>
          <w:rFonts w:ascii="Times New Roman" w:eastAsia="Times New Roman" w:hAnsi="Times New Roman"/>
          <w:sz w:val="20"/>
        </w:rPr>
        <w:t>")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# </w:t>
      </w:r>
      <w:proofErr w:type="spellStart"/>
      <w:r>
        <w:rPr>
          <w:rFonts w:ascii="Times New Roman" w:eastAsia="Times New Roman" w:hAnsi="Times New Roman"/>
          <w:sz w:val="20"/>
        </w:rPr>
        <w:t>Запускаем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потоки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self.timer_thread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threading.Thread</w:t>
      </w:r>
      <w:proofErr w:type="spellEnd"/>
      <w:r>
        <w:rPr>
          <w:rFonts w:ascii="Times New Roman" w:eastAsia="Times New Roman" w:hAnsi="Times New Roman"/>
          <w:sz w:val="20"/>
        </w:rPr>
        <w:t>(target=</w:t>
      </w:r>
      <w:proofErr w:type="spellStart"/>
      <w:r>
        <w:rPr>
          <w:rFonts w:ascii="Times New Roman" w:eastAsia="Times New Roman" w:hAnsi="Times New Roman"/>
          <w:sz w:val="20"/>
        </w:rPr>
        <w:t>self.run_timer</w:t>
      </w:r>
      <w:proofErr w:type="spellEnd"/>
      <w:r>
        <w:rPr>
          <w:rFonts w:ascii="Times New Roman" w:eastAsia="Times New Roman" w:hAnsi="Times New Roman"/>
          <w:sz w:val="20"/>
        </w:rPr>
        <w:t>, daemon=True)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</w:t>
      </w:r>
      <w:r>
        <w:rPr>
          <w:rFonts w:ascii="Times New Roman" w:eastAsia="Times New Roman" w:hAnsi="Times New Roman"/>
          <w:sz w:val="20"/>
        </w:rPr>
        <w:t>f.tracking_thread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threading.Thread</w:t>
      </w:r>
      <w:proofErr w:type="spellEnd"/>
      <w:r>
        <w:rPr>
          <w:rFonts w:ascii="Times New Roman" w:eastAsia="Times New Roman" w:hAnsi="Times New Roman"/>
          <w:sz w:val="20"/>
        </w:rPr>
        <w:t>(target=</w:t>
      </w:r>
      <w:proofErr w:type="spellStart"/>
      <w:r>
        <w:rPr>
          <w:rFonts w:ascii="Times New Roman" w:eastAsia="Times New Roman" w:hAnsi="Times New Roman"/>
          <w:sz w:val="20"/>
        </w:rPr>
        <w:t>self.track_eyes</w:t>
      </w:r>
      <w:proofErr w:type="spellEnd"/>
      <w:r>
        <w:rPr>
          <w:rFonts w:ascii="Times New Roman" w:eastAsia="Times New Roman" w:hAnsi="Times New Roman"/>
          <w:sz w:val="20"/>
        </w:rPr>
        <w:t>, daemon=True)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self.timer_thread.start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self.tracking_thread.start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except Exception as e: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QMessageBox.critical</w:t>
      </w:r>
      <w:proofErr w:type="spellEnd"/>
      <w:r>
        <w:rPr>
          <w:rFonts w:ascii="Times New Roman" w:eastAsia="Times New Roman" w:hAnsi="Times New Roman"/>
          <w:sz w:val="20"/>
        </w:rPr>
        <w:t>(self, "</w:t>
      </w:r>
      <w:proofErr w:type="spellStart"/>
      <w:r>
        <w:rPr>
          <w:rFonts w:ascii="Times New Roman" w:eastAsia="Times New Roman" w:hAnsi="Times New Roman"/>
          <w:sz w:val="20"/>
        </w:rPr>
        <w:t>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", 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f"Не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запустить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т</w:t>
      </w:r>
      <w:r>
        <w:rPr>
          <w:rFonts w:ascii="Times New Roman" w:eastAsia="Times New Roman" w:hAnsi="Times New Roman"/>
          <w:sz w:val="20"/>
        </w:rPr>
        <w:t>аймер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>{str(e)}")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self.stop_timer</w:t>
      </w:r>
      <w:proofErr w:type="spellEnd"/>
      <w:r>
        <w:rPr>
          <w:rFonts w:ascii="Times New Roman" w:eastAsia="Times New Roman" w:hAnsi="Times New Roman"/>
          <w:sz w:val="20"/>
        </w:rPr>
        <w:t>()</w:t>
      </w:r>
    </w:p>
    <w:p w14:paraId="75D19D51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9.5. Отслеживание глаз</w:t>
      </w:r>
    </w:p>
    <w:p w14:paraId="7A083C56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 xml:space="preserve">Метод </w:t>
      </w:r>
      <w:r>
        <w:rPr>
          <w:rFonts w:ascii="Times New Roman" w:eastAsia="Times New Roman" w:hAnsi="Times New Roman"/>
          <w:sz w:val="24"/>
        </w:rPr>
        <w:t>track</w:t>
      </w:r>
      <w:r w:rsidRPr="0028585D">
        <w:rPr>
          <w:rFonts w:ascii="Times New Roman" w:eastAsia="Times New Roman" w:hAnsi="Times New Roman"/>
          <w:sz w:val="24"/>
          <w:lang w:val="ru-RU"/>
        </w:rPr>
        <w:t>_</w:t>
      </w:r>
      <w:proofErr w:type="gramStart"/>
      <w:r>
        <w:rPr>
          <w:rFonts w:ascii="Times New Roman" w:eastAsia="Times New Roman" w:hAnsi="Times New Roman"/>
          <w:sz w:val="24"/>
        </w:rPr>
        <w:t>eyes</w:t>
      </w:r>
      <w:r w:rsidRPr="0028585D">
        <w:rPr>
          <w:rFonts w:ascii="Times New Roman" w:eastAsia="Times New Roman" w:hAnsi="Times New Roman"/>
          <w:sz w:val="24"/>
          <w:lang w:val="ru-RU"/>
        </w:rPr>
        <w:t>(</w:t>
      </w:r>
      <w:proofErr w:type="gramEnd"/>
      <w:r w:rsidRPr="0028585D">
        <w:rPr>
          <w:rFonts w:ascii="Times New Roman" w:eastAsia="Times New Roman" w:hAnsi="Times New Roman"/>
          <w:sz w:val="24"/>
          <w:lang w:val="ru-RU"/>
        </w:rPr>
        <w:t>) выполняет детекцию лица и глаз:</w:t>
      </w:r>
    </w:p>
    <w:p w14:paraId="71057310" w14:textId="77777777" w:rsidR="00034D5A" w:rsidRDefault="00E43B3C">
      <w:pPr>
        <w:spacing w:after="60"/>
        <w:ind w:left="567"/>
      </w:pP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track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eyes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"""Отслеживание глаз в отдельном потоке"""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cap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None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lastRenderedPageBreak/>
        <w:t xml:space="preserve">        </w:t>
      </w:r>
      <w:r>
        <w:rPr>
          <w:rFonts w:ascii="Times New Roman" w:eastAsia="Times New Roman" w:hAnsi="Times New Roman"/>
          <w:sz w:val="20"/>
        </w:rPr>
        <w:t>if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use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print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("Начато отслеживание через </w:t>
      </w:r>
      <w:proofErr w:type="spellStart"/>
      <w:r>
        <w:rPr>
          <w:rFonts w:ascii="Times New Roman" w:eastAsia="Times New Roman" w:hAnsi="Times New Roman"/>
          <w:sz w:val="20"/>
        </w:rPr>
        <w:t>iVCam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...")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else:</w:t>
      </w:r>
      <w:r>
        <w:rPr>
          <w:rFonts w:ascii="Times New Roman" w:eastAsia="Times New Roman" w:hAnsi="Times New Roman"/>
          <w:sz w:val="20"/>
        </w:rPr>
        <w:br/>
        <w:t xml:space="preserve">            text = </w:t>
      </w:r>
      <w:proofErr w:type="spellStart"/>
      <w:r>
        <w:rPr>
          <w:rFonts w:ascii="Times New Roman" w:eastAsia="Times New Roman" w:hAnsi="Times New Roman"/>
          <w:sz w:val="20"/>
        </w:rPr>
        <w:t>self.camera_combo.currentText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if text != "</w:t>
      </w:r>
      <w:proofErr w:type="spellStart"/>
      <w:r>
        <w:rPr>
          <w:rFonts w:ascii="Times New Roman" w:eastAsia="Times New Roman" w:hAnsi="Times New Roman"/>
          <w:sz w:val="20"/>
        </w:rPr>
        <w:t>Автоопределение</w:t>
      </w:r>
      <w:proofErr w:type="spellEnd"/>
      <w:r>
        <w:rPr>
          <w:rFonts w:ascii="Times New Roman" w:eastAsia="Times New Roman" w:hAnsi="Times New Roman"/>
          <w:sz w:val="20"/>
        </w:rPr>
        <w:t>":</w:t>
      </w:r>
      <w:r>
        <w:rPr>
          <w:rFonts w:ascii="Times New Roman" w:eastAsia="Times New Roman" w:hAnsi="Times New Roman"/>
          <w:sz w:val="20"/>
        </w:rPr>
        <w:br/>
        <w:t xml:space="preserve">                match = </w:t>
      </w:r>
      <w:proofErr w:type="spellStart"/>
      <w:r>
        <w:rPr>
          <w:rFonts w:ascii="Times New Roman" w:eastAsia="Times New Roman" w:hAnsi="Times New Roman"/>
          <w:sz w:val="20"/>
        </w:rPr>
        <w:t>re.search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r'Камера</w:t>
      </w:r>
      <w:proofErr w:type="spellEnd"/>
      <w:r>
        <w:rPr>
          <w:rFonts w:ascii="Times New Roman" w:eastAsia="Times New Roman" w:hAnsi="Times New Roman"/>
          <w:sz w:val="20"/>
        </w:rPr>
        <w:t xml:space="preserve"> #(\d+)', text)</w:t>
      </w:r>
      <w:r>
        <w:rPr>
          <w:rFonts w:ascii="Times New Roman" w:eastAsia="Times New Roman" w:hAnsi="Times New Roman"/>
          <w:sz w:val="20"/>
        </w:rPr>
        <w:br/>
        <w:t xml:space="preserve">                if mat</w:t>
      </w:r>
      <w:r>
        <w:rPr>
          <w:rFonts w:ascii="Times New Roman" w:eastAsia="Times New Roman" w:hAnsi="Times New Roman"/>
          <w:sz w:val="20"/>
        </w:rPr>
        <w:t>ch: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 xml:space="preserve"> = int(</w:t>
      </w:r>
      <w:proofErr w:type="spellStart"/>
      <w:r>
        <w:rPr>
          <w:rFonts w:ascii="Times New Roman" w:eastAsia="Times New Roman" w:hAnsi="Times New Roman"/>
          <w:sz w:val="20"/>
        </w:rPr>
        <w:t>match.group</w:t>
      </w:r>
      <w:proofErr w:type="spellEnd"/>
      <w:r>
        <w:rPr>
          <w:rFonts w:ascii="Times New Roman" w:eastAsia="Times New Roman" w:hAnsi="Times New Roman"/>
          <w:sz w:val="20"/>
        </w:rPr>
        <w:t>(1))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cap = cv2.VideoCapture(</w:t>
      </w:r>
      <w:proofErr w:type="spellStart"/>
      <w:r>
        <w:rPr>
          <w:rFonts w:ascii="Times New Roman" w:eastAsia="Times New Roman" w:hAnsi="Times New Roman"/>
          <w:sz w:val="20"/>
        </w:rPr>
        <w:t>camera_index</w:t>
      </w:r>
      <w:proofErr w:type="spellEnd"/>
      <w:r>
        <w:rPr>
          <w:rFonts w:ascii="Times New Roman" w:eastAsia="Times New Roman" w:hAnsi="Times New Roman"/>
          <w:sz w:val="20"/>
        </w:rPr>
        <w:t>, cv2.CAP_DSHOW)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if not </w:t>
      </w:r>
      <w:proofErr w:type="spellStart"/>
      <w:r>
        <w:rPr>
          <w:rFonts w:ascii="Times New Roman" w:eastAsia="Times New Roman" w:hAnsi="Times New Roman"/>
          <w:sz w:val="20"/>
        </w:rPr>
        <w:t>cap.isOpened</w:t>
      </w:r>
      <w:proofErr w:type="spellEnd"/>
      <w:r>
        <w:rPr>
          <w:rFonts w:ascii="Times New Roman" w:eastAsia="Times New Roman" w:hAnsi="Times New Roman"/>
          <w:sz w:val="20"/>
        </w:rPr>
        <w:t>():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self.update_status_signal.emit</w:t>
      </w:r>
      <w:proofErr w:type="spellEnd"/>
      <w:r>
        <w:rPr>
          <w:rFonts w:ascii="Times New Roman" w:eastAsia="Times New Roman" w:hAnsi="Times New Roman"/>
          <w:sz w:val="20"/>
        </w:rPr>
        <w:t xml:space="preserve">("error", </w:t>
      </w:r>
      <w:r>
        <w:rPr>
          <w:rFonts w:ascii="Times New Roman" w:eastAsia="Times New Roman" w:hAnsi="Times New Roman"/>
          <w:sz w:val="20"/>
        </w:rPr>
        <w:br/>
        <w:t xml:space="preserve">                    "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удалось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открыть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камеру</w:t>
      </w:r>
      <w:proofErr w:type="spellEnd"/>
      <w:r>
        <w:rPr>
          <w:rFonts w:ascii="Times New Roman" w:eastAsia="Times New Roman" w:hAnsi="Times New Roman"/>
          <w:sz w:val="20"/>
        </w:rPr>
        <w:t xml:space="preserve"> ПК")</w:t>
      </w:r>
      <w:r>
        <w:rPr>
          <w:rFonts w:ascii="Times New Roman" w:eastAsia="Times New Roman" w:hAnsi="Times New Roman"/>
          <w:sz w:val="20"/>
        </w:rPr>
        <w:br/>
        <w:t xml:space="preserve">                return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cap.set</w:t>
      </w:r>
      <w:proofErr w:type="spellEnd"/>
      <w:r>
        <w:rPr>
          <w:rFonts w:ascii="Times New Roman" w:eastAsia="Times New Roman" w:hAnsi="Times New Roman"/>
          <w:sz w:val="20"/>
        </w:rPr>
        <w:t>(cv2.CAP_PROP_FRAME_WIDTH, 640)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cap.set</w:t>
      </w:r>
      <w:proofErr w:type="spellEnd"/>
      <w:r>
        <w:rPr>
          <w:rFonts w:ascii="Times New Roman" w:eastAsia="Times New Roman" w:hAnsi="Times New Roman"/>
          <w:sz w:val="20"/>
        </w:rPr>
        <w:t>(cv2.CAP_PROP_FRAME_HEIGHT, 480)</w:t>
      </w:r>
      <w:r>
        <w:rPr>
          <w:rFonts w:ascii="Times New Roman" w:eastAsia="Times New Roman" w:hAnsi="Times New Roman"/>
          <w:sz w:val="20"/>
        </w:rPr>
        <w:br/>
        <w:t xml:space="preserve">            print("</w:t>
      </w:r>
      <w:proofErr w:type="spellStart"/>
      <w:r>
        <w:rPr>
          <w:rFonts w:ascii="Times New Roman" w:eastAsia="Times New Roman" w:hAnsi="Times New Roman"/>
          <w:sz w:val="20"/>
        </w:rPr>
        <w:t>Начато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отслеживание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через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камеру</w:t>
      </w:r>
      <w:proofErr w:type="spellEnd"/>
      <w:r>
        <w:rPr>
          <w:rFonts w:ascii="Times New Roman" w:eastAsia="Times New Roman" w:hAnsi="Times New Roman"/>
          <w:sz w:val="20"/>
        </w:rPr>
        <w:t xml:space="preserve"> ПК...")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frame_counter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no_face_frames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</w:t>
      </w:r>
      <w:r>
        <w:rPr>
          <w:rFonts w:ascii="Times New Roman" w:eastAsia="Times New Roman" w:hAnsi="Times New Roman"/>
          <w:sz w:val="20"/>
        </w:rPr>
        <w:t xml:space="preserve">      </w:t>
      </w:r>
      <w:proofErr w:type="spellStart"/>
      <w:r>
        <w:rPr>
          <w:rFonts w:ascii="Times New Roman" w:eastAsia="Times New Roman" w:hAnsi="Times New Roman"/>
          <w:sz w:val="20"/>
        </w:rPr>
        <w:t>last_face_time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while </w:t>
      </w:r>
      <w:proofErr w:type="spellStart"/>
      <w:r>
        <w:rPr>
          <w:rFonts w:ascii="Times New Roman" w:eastAsia="Times New Roman" w:hAnsi="Times New Roman"/>
          <w:sz w:val="20"/>
        </w:rPr>
        <w:t>self.is_tracking</w:t>
      </w:r>
      <w:proofErr w:type="spellEnd"/>
      <w:r>
        <w:rPr>
          <w:rFonts w:ascii="Times New Roman" w:eastAsia="Times New Roman" w:hAnsi="Times New Roman"/>
          <w:sz w:val="20"/>
        </w:rPr>
        <w:t xml:space="preserve"> and not </w:t>
      </w:r>
      <w:proofErr w:type="spellStart"/>
      <w:r>
        <w:rPr>
          <w:rFonts w:ascii="Times New Roman" w:eastAsia="Times New Roman" w:hAnsi="Times New Roman"/>
          <w:sz w:val="20"/>
        </w:rPr>
        <w:t>self.timer_paused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Получаем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кадр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self.use_ivcam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    frame = </w:t>
      </w:r>
      <w:proofErr w:type="spellStart"/>
      <w:r>
        <w:rPr>
          <w:rFonts w:ascii="Times New Roman" w:eastAsia="Times New Roman" w:hAnsi="Times New Roman"/>
          <w:sz w:val="20"/>
        </w:rPr>
        <w:t>self.ivcam_manager.get_frame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if frame is None:</w:t>
      </w:r>
      <w:r>
        <w:rPr>
          <w:rFonts w:ascii="Times New Roman" w:eastAsia="Times New Roman" w:hAnsi="Times New Roman"/>
          <w:sz w:val="20"/>
        </w:rPr>
        <w:br/>
        <w:t xml:space="preserve">              </w:t>
      </w:r>
      <w:r>
        <w:rPr>
          <w:rFonts w:ascii="Times New Roman" w:eastAsia="Times New Roman" w:hAnsi="Times New Roman"/>
          <w:sz w:val="20"/>
        </w:rPr>
        <w:t xml:space="preserve">      </w:t>
      </w:r>
      <w:proofErr w:type="spellStart"/>
      <w:r>
        <w:rPr>
          <w:rFonts w:ascii="Times New Roman" w:eastAsia="Times New Roman" w:hAnsi="Times New Roman"/>
          <w:sz w:val="20"/>
        </w:rPr>
        <w:t>time.sleep</w:t>
      </w:r>
      <w:proofErr w:type="spellEnd"/>
      <w:r>
        <w:rPr>
          <w:rFonts w:ascii="Times New Roman" w:eastAsia="Times New Roman" w:hAnsi="Times New Roman"/>
          <w:sz w:val="20"/>
        </w:rPr>
        <w:t>(0.05)</w:t>
      </w:r>
      <w:r>
        <w:rPr>
          <w:rFonts w:ascii="Times New Roman" w:eastAsia="Times New Roman" w:hAnsi="Times New Roman"/>
          <w:sz w:val="20"/>
        </w:rPr>
        <w:br/>
        <w:t xml:space="preserve">                    continue</w:t>
      </w:r>
      <w:r>
        <w:rPr>
          <w:rFonts w:ascii="Times New Roman" w:eastAsia="Times New Roman" w:hAnsi="Times New Roman"/>
          <w:sz w:val="20"/>
        </w:rPr>
        <w:br/>
        <w:t xml:space="preserve">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ret, frame = </w:t>
      </w:r>
      <w:proofErr w:type="spellStart"/>
      <w:r>
        <w:rPr>
          <w:rFonts w:ascii="Times New Roman" w:eastAsia="Times New Roman" w:hAnsi="Times New Roman"/>
          <w:sz w:val="20"/>
        </w:rPr>
        <w:t>cap.read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if not ret:</w:t>
      </w:r>
      <w:r>
        <w:rPr>
          <w:rFonts w:ascii="Times New Roman" w:eastAsia="Times New Roman" w:hAnsi="Times New Roman"/>
          <w:sz w:val="20"/>
        </w:rPr>
        <w:br/>
        <w:t xml:space="preserve">                    break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frame_counter</w:t>
      </w:r>
      <w:proofErr w:type="spellEnd"/>
      <w:r>
        <w:rPr>
          <w:rFonts w:ascii="Times New Roman" w:eastAsia="Times New Roman" w:hAnsi="Times New Roman"/>
          <w:sz w:val="20"/>
        </w:rPr>
        <w:t xml:space="preserve"> += 1</w:t>
      </w:r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frame_counter</w:t>
      </w:r>
      <w:proofErr w:type="spellEnd"/>
      <w:r>
        <w:rPr>
          <w:rFonts w:ascii="Times New Roman" w:eastAsia="Times New Roman" w:hAnsi="Times New Roman"/>
          <w:sz w:val="20"/>
        </w:rPr>
        <w:t xml:space="preserve"> % 2 != 0:  # </w:t>
      </w:r>
      <w:proofErr w:type="spellStart"/>
      <w:r>
        <w:rPr>
          <w:rFonts w:ascii="Times New Roman" w:eastAsia="Times New Roman" w:hAnsi="Times New Roman"/>
          <w:sz w:val="20"/>
        </w:rPr>
        <w:t>Каждый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второй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кадр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    continue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Зеркальное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отражение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if not </w:t>
      </w:r>
      <w:proofErr w:type="spellStart"/>
      <w:r>
        <w:rPr>
          <w:rFonts w:ascii="Times New Roman" w:eastAsia="Times New Roman" w:hAnsi="Times New Roman"/>
          <w:sz w:val="20"/>
        </w:rPr>
        <w:t>self.use_ivcam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    frame = cv2.flip(frame, 1)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Преобразуем</w:t>
      </w:r>
      <w:proofErr w:type="spellEnd"/>
      <w:r>
        <w:rPr>
          <w:rFonts w:ascii="Times New Roman" w:eastAsia="Times New Roman" w:hAnsi="Times New Roman"/>
          <w:sz w:val="20"/>
        </w:rPr>
        <w:t xml:space="preserve"> в </w:t>
      </w:r>
      <w:proofErr w:type="spellStart"/>
      <w:r>
        <w:rPr>
          <w:rFonts w:ascii="Times New Roman" w:eastAsia="Times New Roman" w:hAnsi="Times New Roman"/>
          <w:sz w:val="20"/>
        </w:rPr>
        <w:t>оттенки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серого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gray = cv2.cvtColor(frame, cv2.COLOR_BGR2GRAY)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face_detected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eyes_detected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Детекция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лиц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self.face_cascade</w:t>
      </w:r>
      <w:proofErr w:type="spellEnd"/>
      <w:r>
        <w:rPr>
          <w:rFonts w:ascii="Times New Roman" w:eastAsia="Times New Roman" w:hAnsi="Times New Roman"/>
          <w:sz w:val="20"/>
        </w:rPr>
        <w:t xml:space="preserve"> is not None:</w:t>
      </w:r>
      <w:r>
        <w:rPr>
          <w:rFonts w:ascii="Times New Roman" w:eastAsia="Times New Roman" w:hAnsi="Times New Roman"/>
          <w:sz w:val="20"/>
        </w:rPr>
        <w:br/>
        <w:t xml:space="preserve">                faces = </w:t>
      </w:r>
      <w:proofErr w:type="spellStart"/>
      <w:r>
        <w:rPr>
          <w:rFonts w:ascii="Times New Roman" w:eastAsia="Times New Roman" w:hAnsi="Times New Roman"/>
          <w:sz w:val="20"/>
        </w:rPr>
        <w:t>self.face_cascade.detectMultiScale</w:t>
      </w:r>
      <w:proofErr w:type="spellEnd"/>
      <w:r>
        <w:rPr>
          <w:rFonts w:ascii="Times New Roman" w:eastAsia="Times New Roman" w:hAnsi="Times New Roman"/>
          <w:sz w:val="20"/>
        </w:rPr>
        <w:t>(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lastRenderedPageBreak/>
        <w:t xml:space="preserve">                    gray,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scaleFactor</w:t>
      </w:r>
      <w:proofErr w:type="spellEnd"/>
      <w:r>
        <w:rPr>
          <w:rFonts w:ascii="Times New Roman" w:eastAsia="Times New Roman" w:hAnsi="Times New Roman"/>
          <w:sz w:val="20"/>
        </w:rPr>
        <w:t>=1.1,</w:t>
      </w:r>
      <w:r>
        <w:rPr>
          <w:rFonts w:ascii="Times New Roman" w:eastAsia="Times New Roman" w:hAnsi="Times New Roman"/>
          <w:sz w:val="20"/>
        </w:rPr>
        <w:br/>
        <w:t xml:space="preserve">   </w:t>
      </w:r>
      <w:r>
        <w:rPr>
          <w:rFonts w:ascii="Times New Roman" w:eastAsia="Times New Roman" w:hAnsi="Times New Roman"/>
          <w:sz w:val="20"/>
        </w:rPr>
        <w:t xml:space="preserve">                 </w:t>
      </w:r>
      <w:proofErr w:type="spellStart"/>
      <w:r>
        <w:rPr>
          <w:rFonts w:ascii="Times New Roman" w:eastAsia="Times New Roman" w:hAnsi="Times New Roman"/>
          <w:sz w:val="20"/>
        </w:rPr>
        <w:t>minNeighbors</w:t>
      </w:r>
      <w:proofErr w:type="spellEnd"/>
      <w:r>
        <w:rPr>
          <w:rFonts w:ascii="Times New Roman" w:eastAsia="Times New Roman" w:hAnsi="Times New Roman"/>
          <w:sz w:val="20"/>
        </w:rPr>
        <w:t>=5,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minSize</w:t>
      </w:r>
      <w:proofErr w:type="spellEnd"/>
      <w:r>
        <w:rPr>
          <w:rFonts w:ascii="Times New Roman" w:eastAsia="Times New Roman" w:hAnsi="Times New Roman"/>
          <w:sz w:val="20"/>
        </w:rPr>
        <w:t>=(50, 50)</w:t>
      </w:r>
      <w:r>
        <w:rPr>
          <w:rFonts w:ascii="Times New Roman" w:eastAsia="Times New Roman" w:hAnsi="Times New Roman"/>
          <w:sz w:val="20"/>
        </w:rPr>
        <w:br/>
        <w:t xml:space="preserve">                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    if </w:t>
      </w:r>
      <w:proofErr w:type="spellStart"/>
      <w:r>
        <w:rPr>
          <w:rFonts w:ascii="Times New Roman" w:eastAsia="Times New Roman" w:hAnsi="Times New Roman"/>
          <w:sz w:val="20"/>
        </w:rPr>
        <w:t>len</w:t>
      </w:r>
      <w:proofErr w:type="spellEnd"/>
      <w:r>
        <w:rPr>
          <w:rFonts w:ascii="Times New Roman" w:eastAsia="Times New Roman" w:hAnsi="Times New Roman"/>
          <w:sz w:val="20"/>
        </w:rPr>
        <w:t>(faces) &gt; 0: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face_detected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 = True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no_face_frames</w:t>
      </w:r>
      <w:proofErr w:type="spellEnd"/>
      <w:r>
        <w:rPr>
          <w:rFonts w:ascii="Times New Roman" w:eastAsia="Times New Roman" w:hAnsi="Times New Roman"/>
          <w:sz w:val="20"/>
        </w:rPr>
        <w:t xml:space="preserve"> = 0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last_face_time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</w:t>
      </w:r>
      <w:r>
        <w:rPr>
          <w:rFonts w:ascii="Times New Roman" w:eastAsia="Times New Roman" w:hAnsi="Times New Roman"/>
          <w:sz w:val="20"/>
        </w:rPr>
        <w:t xml:space="preserve">                  </w:t>
      </w:r>
      <w:proofErr w:type="spellStart"/>
      <w:r>
        <w:rPr>
          <w:rFonts w:ascii="Times New Roman" w:eastAsia="Times New Roman" w:hAnsi="Times New Roman"/>
          <w:sz w:val="20"/>
        </w:rPr>
        <w:t>self.focus_time</w:t>
      </w:r>
      <w:proofErr w:type="spellEnd"/>
      <w:r>
        <w:rPr>
          <w:rFonts w:ascii="Times New Roman" w:eastAsia="Times New Roman" w:hAnsi="Times New Roman"/>
          <w:sz w:val="20"/>
        </w:rPr>
        <w:t xml:space="preserve"> += 0.05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        # </w:t>
      </w:r>
      <w:proofErr w:type="spellStart"/>
      <w:r>
        <w:rPr>
          <w:rFonts w:ascii="Times New Roman" w:eastAsia="Times New Roman" w:hAnsi="Times New Roman"/>
          <w:sz w:val="20"/>
        </w:rPr>
        <w:t>Детекция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глаз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        for (x, y, w, h) in faces:</w:t>
      </w:r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roi_gray</w:t>
      </w:r>
      <w:proofErr w:type="spellEnd"/>
      <w:r>
        <w:rPr>
          <w:rFonts w:ascii="Times New Roman" w:eastAsia="Times New Roman" w:hAnsi="Times New Roman"/>
          <w:sz w:val="20"/>
        </w:rPr>
        <w:t xml:space="preserve"> = gray[</w:t>
      </w:r>
      <w:proofErr w:type="spellStart"/>
      <w:r>
        <w:rPr>
          <w:rFonts w:ascii="Times New Roman" w:eastAsia="Times New Roman" w:hAnsi="Times New Roman"/>
          <w:sz w:val="20"/>
        </w:rPr>
        <w:t>y:y+h</w:t>
      </w:r>
      <w:proofErr w:type="spellEnd"/>
      <w:r>
        <w:rPr>
          <w:rFonts w:ascii="Times New Roman" w:eastAsia="Times New Roman" w:hAnsi="Times New Roman"/>
          <w:sz w:val="20"/>
        </w:rPr>
        <w:t>, x:x+w]</w:t>
      </w:r>
      <w:r>
        <w:rPr>
          <w:rFonts w:ascii="Times New Roman" w:eastAsia="Times New Roman" w:hAnsi="Times New Roman"/>
          <w:sz w:val="20"/>
        </w:rPr>
        <w:br/>
        <w:t xml:space="preserve">                        if </w:t>
      </w:r>
      <w:proofErr w:type="spellStart"/>
      <w:r>
        <w:rPr>
          <w:rFonts w:ascii="Times New Roman" w:eastAsia="Times New Roman" w:hAnsi="Times New Roman"/>
          <w:sz w:val="20"/>
        </w:rPr>
        <w:t>self.eye_cascade</w:t>
      </w:r>
      <w:proofErr w:type="spellEnd"/>
      <w:r>
        <w:rPr>
          <w:rFonts w:ascii="Times New Roman" w:eastAsia="Times New Roman" w:hAnsi="Times New Roman"/>
          <w:sz w:val="20"/>
        </w:rPr>
        <w:t xml:space="preserve"> is not None:</w:t>
      </w:r>
      <w:r>
        <w:rPr>
          <w:rFonts w:ascii="Times New Roman" w:eastAsia="Times New Roman" w:hAnsi="Times New Roman"/>
          <w:sz w:val="20"/>
        </w:rPr>
        <w:br/>
        <w:t xml:space="preserve">                   </w:t>
      </w:r>
      <w:r>
        <w:rPr>
          <w:rFonts w:ascii="Times New Roman" w:eastAsia="Times New Roman" w:hAnsi="Times New Roman"/>
          <w:sz w:val="20"/>
        </w:rPr>
        <w:t xml:space="preserve">         eyes = </w:t>
      </w:r>
      <w:proofErr w:type="spellStart"/>
      <w:r>
        <w:rPr>
          <w:rFonts w:ascii="Times New Roman" w:eastAsia="Times New Roman" w:hAnsi="Times New Roman"/>
          <w:sz w:val="20"/>
        </w:rPr>
        <w:t>self.eye_cascade.detectMultiScale</w:t>
      </w:r>
      <w:proofErr w:type="spellEnd"/>
      <w:r>
        <w:rPr>
          <w:rFonts w:ascii="Times New Roman" w:eastAsia="Times New Roman" w:hAnsi="Times New Roman"/>
          <w:sz w:val="20"/>
        </w:rPr>
        <w:t>(</w:t>
      </w:r>
      <w:proofErr w:type="spellStart"/>
      <w:r>
        <w:rPr>
          <w:rFonts w:ascii="Times New Roman" w:eastAsia="Times New Roman" w:hAnsi="Times New Roman"/>
          <w:sz w:val="20"/>
        </w:rPr>
        <w:t>roi_gray</w:t>
      </w:r>
      <w:proofErr w:type="spellEnd"/>
      <w:r>
        <w:rPr>
          <w:rFonts w:ascii="Times New Roman" w:eastAsia="Times New Roman" w:hAnsi="Times New Roman"/>
          <w:sz w:val="20"/>
        </w:rPr>
        <w:t>)</w:t>
      </w:r>
      <w:r>
        <w:rPr>
          <w:rFonts w:ascii="Times New Roman" w:eastAsia="Times New Roman" w:hAnsi="Times New Roman"/>
          <w:sz w:val="20"/>
        </w:rPr>
        <w:br/>
        <w:t xml:space="preserve">                            if </w:t>
      </w:r>
      <w:proofErr w:type="spellStart"/>
      <w:r>
        <w:rPr>
          <w:rFonts w:ascii="Times New Roman" w:eastAsia="Times New Roman" w:hAnsi="Times New Roman"/>
          <w:sz w:val="20"/>
        </w:rPr>
        <w:t>len</w:t>
      </w:r>
      <w:proofErr w:type="spellEnd"/>
      <w:r>
        <w:rPr>
          <w:rFonts w:ascii="Times New Roman" w:eastAsia="Times New Roman" w:hAnsi="Times New Roman"/>
          <w:sz w:val="20"/>
        </w:rPr>
        <w:t>(eyes) &gt;= 1:</w:t>
      </w:r>
      <w:r>
        <w:rPr>
          <w:rFonts w:ascii="Times New Roman" w:eastAsia="Times New Roman" w:hAnsi="Times New Roman"/>
          <w:sz w:val="20"/>
        </w:rPr>
        <w:br/>
        <w:t xml:space="preserve">                                </w:t>
      </w:r>
      <w:proofErr w:type="spellStart"/>
      <w:r>
        <w:rPr>
          <w:rFonts w:ascii="Times New Roman" w:eastAsia="Times New Roman" w:hAnsi="Times New Roman"/>
          <w:sz w:val="20"/>
        </w:rPr>
        <w:t>eyes_detected</w:t>
      </w:r>
      <w:proofErr w:type="spellEnd"/>
      <w:r>
        <w:rPr>
          <w:rFonts w:ascii="Times New Roman" w:eastAsia="Times New Roman" w:hAnsi="Times New Roman"/>
          <w:sz w:val="20"/>
        </w:rPr>
        <w:t xml:space="preserve"> = True</w:t>
      </w:r>
      <w:r>
        <w:rPr>
          <w:rFonts w:ascii="Times New Roman" w:eastAsia="Times New Roman" w:hAnsi="Times New Roman"/>
          <w:sz w:val="20"/>
        </w:rPr>
        <w:br/>
        <w:t xml:space="preserve">                                break</w:t>
      </w:r>
      <w:r>
        <w:rPr>
          <w:rFonts w:ascii="Times New Roman" w:eastAsia="Times New Roman" w:hAnsi="Times New Roman"/>
          <w:sz w:val="20"/>
        </w:rPr>
        <w:br/>
        <w:t xml:space="preserve">    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no_face_frames</w:t>
      </w:r>
      <w:proofErr w:type="spellEnd"/>
      <w:r>
        <w:rPr>
          <w:rFonts w:ascii="Times New Roman" w:eastAsia="Times New Roman" w:hAnsi="Times New Roman"/>
          <w:sz w:val="20"/>
        </w:rPr>
        <w:t xml:space="preserve"> +</w:t>
      </w:r>
      <w:r>
        <w:rPr>
          <w:rFonts w:ascii="Times New Roman" w:eastAsia="Times New Roman" w:hAnsi="Times New Roman"/>
          <w:sz w:val="20"/>
        </w:rPr>
        <w:t>= 1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Определяем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статус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if </w:t>
      </w:r>
      <w:proofErr w:type="spellStart"/>
      <w:r>
        <w:rPr>
          <w:rFonts w:ascii="Times New Roman" w:eastAsia="Times New Roman" w:hAnsi="Times New Roman"/>
          <w:sz w:val="20"/>
        </w:rPr>
        <w:t>face_detected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    if </w:t>
      </w:r>
      <w:proofErr w:type="spellStart"/>
      <w:r>
        <w:rPr>
          <w:rFonts w:ascii="Times New Roman" w:eastAsia="Times New Roman" w:hAnsi="Times New Roman"/>
          <w:sz w:val="20"/>
        </w:rPr>
        <w:t>eyes_detected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        status = "</w:t>
      </w:r>
      <w:proofErr w:type="spellStart"/>
      <w:r>
        <w:rPr>
          <w:rFonts w:ascii="Times New Roman" w:eastAsia="Times New Roman" w:hAnsi="Times New Roman"/>
          <w:sz w:val="20"/>
        </w:rPr>
        <w:t>Смотрим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экран</w:t>
      </w:r>
      <w:proofErr w:type="spellEnd"/>
      <w:r>
        <w:rPr>
          <w:rFonts w:ascii="Times New Roman" w:eastAsia="Times New Roman" w:hAnsi="Times New Roman"/>
          <w:sz w:val="20"/>
        </w:rPr>
        <w:t>"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status_color</w:t>
      </w:r>
      <w:proofErr w:type="spellEnd"/>
      <w:r>
        <w:rPr>
          <w:rFonts w:ascii="Times New Roman" w:eastAsia="Times New Roman" w:hAnsi="Times New Roman"/>
          <w:sz w:val="20"/>
        </w:rPr>
        <w:t xml:space="preserve"> = "green"</w:t>
      </w:r>
      <w:r>
        <w:rPr>
          <w:rFonts w:ascii="Times New Roman" w:eastAsia="Times New Roman" w:hAnsi="Times New Roman"/>
          <w:sz w:val="20"/>
        </w:rPr>
        <w:br/>
        <w:t xml:space="preserve">                    if </w:t>
      </w:r>
      <w:proofErr w:type="spellStart"/>
      <w:r>
        <w:rPr>
          <w:rFonts w:ascii="Times New Roman" w:eastAsia="Times New Roman" w:hAnsi="Times New Roman"/>
          <w:sz w:val="20"/>
        </w:rPr>
        <w:t>self.alarm_playing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         </w:t>
      </w:r>
      <w:r>
        <w:rPr>
          <w:rFonts w:ascii="Times New Roman" w:eastAsia="Times New Roman" w:hAnsi="Times New Roman"/>
          <w:sz w:val="20"/>
        </w:rPr>
        <w:t xml:space="preserve">   </w:t>
      </w:r>
      <w:proofErr w:type="spellStart"/>
      <w:r>
        <w:rPr>
          <w:rFonts w:ascii="Times New Roman" w:eastAsia="Times New Roman" w:hAnsi="Times New Roman"/>
          <w:sz w:val="20"/>
        </w:rPr>
        <w:t>self.alarm_playing</w:t>
      </w:r>
      <w:proofErr w:type="spellEnd"/>
      <w:r>
        <w:rPr>
          <w:rFonts w:ascii="Times New Roman" w:eastAsia="Times New Roman" w:hAnsi="Times New Roman"/>
          <w:sz w:val="20"/>
        </w:rPr>
        <w:t xml:space="preserve"> = False</w:t>
      </w:r>
      <w:r>
        <w:rPr>
          <w:rFonts w:ascii="Times New Roman" w:eastAsia="Times New Roman" w:hAnsi="Times New Roman"/>
          <w:sz w:val="20"/>
        </w:rPr>
        <w:br/>
        <w:t xml:space="preserve">    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    status = "</w:t>
      </w:r>
      <w:proofErr w:type="spellStart"/>
      <w:r>
        <w:rPr>
          <w:rFonts w:ascii="Times New Roman" w:eastAsia="Times New Roman" w:hAnsi="Times New Roman"/>
          <w:sz w:val="20"/>
        </w:rPr>
        <w:t>Глаза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видны</w:t>
      </w:r>
      <w:proofErr w:type="spellEnd"/>
      <w:r>
        <w:rPr>
          <w:rFonts w:ascii="Times New Roman" w:eastAsia="Times New Roman" w:hAnsi="Times New Roman"/>
          <w:sz w:val="20"/>
        </w:rPr>
        <w:t>"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status_color</w:t>
      </w:r>
      <w:proofErr w:type="spellEnd"/>
      <w:r>
        <w:rPr>
          <w:rFonts w:ascii="Times New Roman" w:eastAsia="Times New Roman" w:hAnsi="Times New Roman"/>
          <w:sz w:val="20"/>
        </w:rPr>
        <w:t xml:space="preserve"> = "orange"</w:t>
      </w:r>
      <w:r>
        <w:rPr>
          <w:rFonts w:ascii="Times New Roman" w:eastAsia="Times New Roman" w:hAnsi="Times New Roman"/>
          <w:sz w:val="20"/>
        </w:rPr>
        <w:br/>
        <w:t xml:space="preserve">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if </w:t>
      </w:r>
      <w:proofErr w:type="spellStart"/>
      <w:r>
        <w:rPr>
          <w:rFonts w:ascii="Times New Roman" w:eastAsia="Times New Roman" w:hAnsi="Times New Roman"/>
          <w:sz w:val="20"/>
        </w:rPr>
        <w:t>no_face_frames</w:t>
      </w:r>
      <w:proofErr w:type="spellEnd"/>
      <w:r>
        <w:rPr>
          <w:rFonts w:ascii="Times New Roman" w:eastAsia="Times New Roman" w:hAnsi="Times New Roman"/>
          <w:sz w:val="20"/>
        </w:rPr>
        <w:t xml:space="preserve"> &gt; 15:  # 15 </w:t>
      </w:r>
      <w:proofErr w:type="spellStart"/>
      <w:r>
        <w:rPr>
          <w:rFonts w:ascii="Times New Roman" w:eastAsia="Times New Roman" w:hAnsi="Times New Roman"/>
          <w:sz w:val="20"/>
        </w:rPr>
        <w:t>кадров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подряд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        status = "</w:t>
      </w:r>
      <w:proofErr w:type="spellStart"/>
      <w:r>
        <w:rPr>
          <w:rFonts w:ascii="Times New Roman" w:eastAsia="Times New Roman" w:hAnsi="Times New Roman"/>
          <w:sz w:val="20"/>
        </w:rPr>
        <w:t>Отверн</w:t>
      </w:r>
      <w:r>
        <w:rPr>
          <w:rFonts w:ascii="Times New Roman" w:eastAsia="Times New Roman" w:hAnsi="Times New Roman"/>
          <w:sz w:val="20"/>
        </w:rPr>
        <w:t>улись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от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экрана</w:t>
      </w:r>
      <w:proofErr w:type="spellEnd"/>
      <w:r>
        <w:rPr>
          <w:rFonts w:ascii="Times New Roman" w:eastAsia="Times New Roman" w:hAnsi="Times New Roman"/>
          <w:sz w:val="20"/>
        </w:rPr>
        <w:t>"</w:t>
      </w:r>
      <w:r>
        <w:rPr>
          <w:rFonts w:ascii="Times New Roman" w:eastAsia="Times New Roman" w:hAnsi="Times New Roman"/>
          <w:sz w:val="20"/>
        </w:rPr>
        <w:br/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status_color</w:t>
      </w:r>
      <w:proofErr w:type="spellEnd"/>
      <w:r>
        <w:rPr>
          <w:rFonts w:ascii="Times New Roman" w:eastAsia="Times New Roman" w:hAnsi="Times New Roman"/>
          <w:sz w:val="20"/>
        </w:rPr>
        <w:t xml:space="preserve"> = "red"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        if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 xml:space="preserve">() - </w:t>
      </w:r>
      <w:proofErr w:type="spellStart"/>
      <w:r>
        <w:rPr>
          <w:rFonts w:ascii="Times New Roman" w:eastAsia="Times New Roman" w:hAnsi="Times New Roman"/>
          <w:sz w:val="20"/>
        </w:rPr>
        <w:t>last_face_time</w:t>
      </w:r>
      <w:proofErr w:type="spellEnd"/>
      <w:r>
        <w:rPr>
          <w:rFonts w:ascii="Times New Roman" w:eastAsia="Times New Roman" w:hAnsi="Times New Roman"/>
          <w:sz w:val="20"/>
        </w:rPr>
        <w:t xml:space="preserve"> &gt; 3:  # 3 </w:t>
      </w:r>
      <w:proofErr w:type="spellStart"/>
      <w:r>
        <w:rPr>
          <w:rFonts w:ascii="Times New Roman" w:eastAsia="Times New Roman" w:hAnsi="Times New Roman"/>
          <w:sz w:val="20"/>
        </w:rPr>
        <w:t>секунды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self.distraction_count</w:t>
      </w:r>
      <w:proofErr w:type="spellEnd"/>
      <w:r>
        <w:rPr>
          <w:rFonts w:ascii="Times New Roman" w:eastAsia="Times New Roman" w:hAnsi="Times New Roman"/>
          <w:sz w:val="20"/>
        </w:rPr>
        <w:t xml:space="preserve"> += 1</w:t>
      </w:r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last_face_time</w:t>
      </w:r>
      <w:proofErr w:type="spellEnd"/>
      <w:r>
        <w:rPr>
          <w:rFonts w:ascii="Times New Roman" w:eastAsia="Times New Roman" w:hAnsi="Times New Roman"/>
          <w:sz w:val="20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time.time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        i</w:t>
      </w:r>
      <w:r>
        <w:rPr>
          <w:rFonts w:ascii="Times New Roman" w:eastAsia="Times New Roman" w:hAnsi="Times New Roman"/>
          <w:sz w:val="20"/>
        </w:rPr>
        <w:t xml:space="preserve">f not </w:t>
      </w:r>
      <w:proofErr w:type="spellStart"/>
      <w:r>
        <w:rPr>
          <w:rFonts w:ascii="Times New Roman" w:eastAsia="Times New Roman" w:hAnsi="Times New Roman"/>
          <w:sz w:val="20"/>
        </w:rPr>
        <w:t>self.alarm_playing</w:t>
      </w:r>
      <w:proofErr w:type="spellEnd"/>
      <w:r>
        <w:rPr>
          <w:rFonts w:ascii="Times New Roman" w:eastAsia="Times New Roman" w:hAnsi="Times New Roman"/>
          <w:sz w:val="20"/>
        </w:rPr>
        <w:t xml:space="preserve"> and                        </w:t>
      </w:r>
      <w:proofErr w:type="spellStart"/>
      <w:r>
        <w:rPr>
          <w:rFonts w:ascii="Times New Roman" w:eastAsia="Times New Roman" w:hAnsi="Times New Roman"/>
          <w:sz w:val="20"/>
        </w:rPr>
        <w:t>self.enable_sound_checkbox.isChecked</w:t>
      </w:r>
      <w:proofErr w:type="spellEnd"/>
      <w:r>
        <w:rPr>
          <w:rFonts w:ascii="Times New Roman" w:eastAsia="Times New Roman" w:hAnsi="Times New Roman"/>
          <w:sz w:val="20"/>
        </w:rPr>
        <w:t>():</w:t>
      </w:r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self.alarm_playing</w:t>
      </w:r>
      <w:proofErr w:type="spellEnd"/>
      <w:r>
        <w:rPr>
          <w:rFonts w:ascii="Times New Roman" w:eastAsia="Times New Roman" w:hAnsi="Times New Roman"/>
          <w:sz w:val="20"/>
        </w:rPr>
        <w:t xml:space="preserve"> = True</w:t>
      </w:r>
      <w:r>
        <w:rPr>
          <w:rFonts w:ascii="Times New Roman" w:eastAsia="Times New Roman" w:hAnsi="Times New Roman"/>
          <w:sz w:val="20"/>
        </w:rPr>
        <w:br/>
        <w:t xml:space="preserve">                        </w:t>
      </w:r>
      <w:proofErr w:type="spellStart"/>
      <w:r>
        <w:rPr>
          <w:rFonts w:ascii="Times New Roman" w:eastAsia="Times New Roman" w:hAnsi="Times New Roman"/>
          <w:sz w:val="20"/>
        </w:rPr>
        <w:t>self.play_alarm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        else:</w:t>
      </w:r>
      <w:r>
        <w:rPr>
          <w:rFonts w:ascii="Times New Roman" w:eastAsia="Times New Roman" w:hAnsi="Times New Roman"/>
          <w:sz w:val="20"/>
        </w:rPr>
        <w:br/>
        <w:t xml:space="preserve">                    status = "</w:t>
      </w:r>
      <w:proofErr w:type="spellStart"/>
      <w:r>
        <w:rPr>
          <w:rFonts w:ascii="Times New Roman" w:eastAsia="Times New Roman" w:hAnsi="Times New Roman"/>
          <w:sz w:val="20"/>
        </w:rPr>
        <w:t>Лицо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обнаружено</w:t>
      </w:r>
      <w:proofErr w:type="spellEnd"/>
      <w:r>
        <w:rPr>
          <w:rFonts w:ascii="Times New Roman" w:eastAsia="Times New Roman" w:hAnsi="Times New Roman"/>
          <w:sz w:val="20"/>
        </w:rPr>
        <w:t>"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t xml:space="preserve">                    </w:t>
      </w:r>
      <w:proofErr w:type="spellStart"/>
      <w:r>
        <w:rPr>
          <w:rFonts w:ascii="Times New Roman" w:eastAsia="Times New Roman" w:hAnsi="Times New Roman"/>
          <w:sz w:val="20"/>
        </w:rPr>
        <w:t>status_color</w:t>
      </w:r>
      <w:proofErr w:type="spellEnd"/>
      <w:r>
        <w:rPr>
          <w:rFonts w:ascii="Times New Roman" w:eastAsia="Times New Roman" w:hAnsi="Times New Roman"/>
          <w:sz w:val="20"/>
        </w:rPr>
        <w:t xml:space="preserve"> = "red"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Отправляем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статус</w:t>
      </w:r>
      <w:proofErr w:type="spellEnd"/>
      <w:r>
        <w:rPr>
          <w:rFonts w:ascii="Times New Roman" w:eastAsia="Times New Roman" w:hAnsi="Times New Roman"/>
          <w:sz w:val="20"/>
        </w:rPr>
        <w:t xml:space="preserve"> в GUI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self.update_face_status_signal.emit</w:t>
      </w:r>
      <w:proofErr w:type="spellEnd"/>
      <w:r>
        <w:rPr>
          <w:rFonts w:ascii="Times New Roman" w:eastAsia="Times New Roman" w:hAnsi="Times New Roman"/>
          <w:sz w:val="20"/>
        </w:rPr>
        <w:t>(</w:t>
      </w:r>
      <w:r>
        <w:rPr>
          <w:rFonts w:ascii="Times New Roman" w:eastAsia="Times New Roman" w:hAnsi="Times New Roman"/>
          <w:sz w:val="20"/>
        </w:rPr>
        <w:br/>
        <w:t xml:space="preserve">                "</w:t>
      </w:r>
      <w:r>
        <w:rPr>
          <w:rFonts w:ascii="Times New Roman" w:eastAsia="Times New Roman" w:hAnsi="Times New Roman"/>
          <w:sz w:val="20"/>
        </w:rPr>
        <w:t>😀</w:t>
      </w:r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Лицо</w:t>
      </w:r>
      <w:proofErr w:type="spellEnd"/>
      <w:r>
        <w:rPr>
          <w:rFonts w:ascii="Times New Roman" w:eastAsia="Times New Roman" w:hAnsi="Times New Roman"/>
          <w:sz w:val="20"/>
        </w:rPr>
        <w:t xml:space="preserve">: </w:t>
      </w:r>
      <w:proofErr w:type="spellStart"/>
      <w:r>
        <w:rPr>
          <w:rFonts w:ascii="Times New Roman" w:eastAsia="Times New Roman" w:hAnsi="Times New Roman"/>
          <w:sz w:val="20"/>
        </w:rPr>
        <w:t>Обнаружено</w:t>
      </w:r>
      <w:proofErr w:type="spellEnd"/>
      <w:r>
        <w:rPr>
          <w:rFonts w:ascii="Times New Roman" w:eastAsia="Times New Roman" w:hAnsi="Times New Roman"/>
          <w:sz w:val="20"/>
        </w:rPr>
        <w:t xml:space="preserve">" if </w:t>
      </w:r>
      <w:proofErr w:type="spellStart"/>
      <w:r>
        <w:rPr>
          <w:rFonts w:ascii="Times New Roman" w:eastAsia="Times New Roman" w:hAnsi="Times New Roman"/>
          <w:sz w:val="20"/>
        </w:rPr>
        <w:t>face_detected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r>
        <w:rPr>
          <w:rFonts w:ascii="Times New Roman" w:eastAsia="Times New Roman" w:hAnsi="Times New Roman"/>
          <w:sz w:val="20"/>
        </w:rPr>
        <w:br/>
        <w:t xml:space="preserve">                else "</w:t>
      </w:r>
      <w:r>
        <w:rPr>
          <w:rFonts w:ascii="Times New Roman" w:eastAsia="Times New Roman" w:hAnsi="Times New Roman"/>
          <w:sz w:val="20"/>
        </w:rPr>
        <w:t>😐</w:t>
      </w:r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Лицо</w:t>
      </w:r>
      <w:proofErr w:type="spellEnd"/>
      <w:r>
        <w:rPr>
          <w:rFonts w:ascii="Times New Roman" w:eastAsia="Times New Roman" w:hAnsi="Times New Roman"/>
          <w:sz w:val="20"/>
        </w:rPr>
        <w:t xml:space="preserve">: </w:t>
      </w:r>
      <w:proofErr w:type="spellStart"/>
      <w:r>
        <w:rPr>
          <w:rFonts w:ascii="Times New Roman" w:eastAsia="Times New Roman" w:hAnsi="Times New Roman"/>
          <w:sz w:val="20"/>
        </w:rPr>
        <w:t>Не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обнаружено</w:t>
      </w:r>
      <w:proofErr w:type="spellEnd"/>
      <w:r>
        <w:rPr>
          <w:rFonts w:ascii="Times New Roman" w:eastAsia="Times New Roman" w:hAnsi="Times New Roman"/>
          <w:sz w:val="20"/>
        </w:rPr>
        <w:t>",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lastRenderedPageBreak/>
        <w:t xml:space="preserve">                "green" </w:t>
      </w:r>
      <w:r>
        <w:rPr>
          <w:rFonts w:ascii="Times New Roman" w:eastAsia="Times New Roman" w:hAnsi="Times New Roman"/>
          <w:sz w:val="20"/>
        </w:rPr>
        <w:t xml:space="preserve">if </w:t>
      </w:r>
      <w:proofErr w:type="spellStart"/>
      <w:r>
        <w:rPr>
          <w:rFonts w:ascii="Times New Roman" w:eastAsia="Times New Roman" w:hAnsi="Times New Roman"/>
          <w:sz w:val="20"/>
        </w:rPr>
        <w:t>face_detected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 else "red"</w:t>
      </w:r>
      <w:r>
        <w:rPr>
          <w:rFonts w:ascii="Times New Roman" w:eastAsia="Times New Roman" w:hAnsi="Times New Roman"/>
          <w:sz w:val="20"/>
        </w:rPr>
        <w:br/>
        <w:t xml:space="preserve">            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self.update_status_signal.emit</w:t>
      </w:r>
      <w:proofErr w:type="spellEnd"/>
      <w:r>
        <w:rPr>
          <w:rFonts w:ascii="Times New Roman" w:eastAsia="Times New Roman" w:hAnsi="Times New Roman"/>
          <w:sz w:val="20"/>
        </w:rPr>
        <w:t>(</w:t>
      </w:r>
      <w:r>
        <w:rPr>
          <w:rFonts w:ascii="Times New Roman" w:eastAsia="Times New Roman" w:hAnsi="Times New Roman"/>
          <w:sz w:val="20"/>
        </w:rPr>
        <w:br/>
        <w:t xml:space="preserve">                f"</w:t>
      </w:r>
      <w:r>
        <w:rPr>
          <w:rFonts w:ascii="Times New Roman" w:eastAsia="Times New Roman" w:hAnsi="Times New Roman"/>
          <w:sz w:val="20"/>
        </w:rPr>
        <w:t>👁</w:t>
      </w:r>
      <w:r>
        <w:rPr>
          <w:rFonts w:ascii="Times New Roman" w:eastAsia="Times New Roman" w:hAnsi="Times New Roman"/>
          <w:sz w:val="20"/>
        </w:rPr>
        <w:t>️ {status}",</w:t>
      </w:r>
      <w:r>
        <w:rPr>
          <w:rFonts w:ascii="Times New Roman" w:eastAsia="Times New Roman" w:hAnsi="Times New Roman"/>
          <w:sz w:val="20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status_color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# </w:t>
      </w:r>
      <w:proofErr w:type="spellStart"/>
      <w:r>
        <w:rPr>
          <w:rFonts w:ascii="Times New Roman" w:eastAsia="Times New Roman" w:hAnsi="Times New Roman"/>
          <w:sz w:val="20"/>
        </w:rPr>
        <w:t>Обновляем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предпросмотр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камеры</w:t>
      </w:r>
      <w:proofErr w:type="spellEnd"/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self.update_camera_preview</w:t>
      </w:r>
      <w:proofErr w:type="spellEnd"/>
      <w:r>
        <w:rPr>
          <w:rFonts w:ascii="Times New Roman" w:eastAsia="Times New Roman" w:hAnsi="Times New Roman"/>
          <w:sz w:val="20"/>
        </w:rPr>
        <w:t xml:space="preserve">(frame, </w:t>
      </w:r>
      <w:proofErr w:type="spellStart"/>
      <w:r>
        <w:rPr>
          <w:rFonts w:ascii="Times New Roman" w:eastAsia="Times New Roman" w:hAnsi="Times New Roman"/>
          <w:sz w:val="20"/>
        </w:rPr>
        <w:t>fa</w:t>
      </w:r>
      <w:r>
        <w:rPr>
          <w:rFonts w:ascii="Times New Roman" w:eastAsia="Times New Roman" w:hAnsi="Times New Roman"/>
          <w:sz w:val="20"/>
        </w:rPr>
        <w:t>ce_detected</w:t>
      </w:r>
      <w:proofErr w:type="spellEnd"/>
      <w:r>
        <w:rPr>
          <w:rFonts w:ascii="Times New Roman" w:eastAsia="Times New Roman" w:hAnsi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/>
          <w:sz w:val="20"/>
        </w:rPr>
        <w:t>eyes_detected</w:t>
      </w:r>
      <w:proofErr w:type="spellEnd"/>
      <w:r>
        <w:rPr>
          <w:rFonts w:ascii="Times New Roman" w:eastAsia="Times New Roman" w:hAnsi="Times New Roman"/>
          <w:sz w:val="20"/>
        </w:rPr>
        <w:t>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time.sleep</w:t>
      </w:r>
      <w:proofErr w:type="spellEnd"/>
      <w:r>
        <w:rPr>
          <w:rFonts w:ascii="Times New Roman" w:eastAsia="Times New Roman" w:hAnsi="Times New Roman"/>
          <w:sz w:val="20"/>
        </w:rPr>
        <w:t>(0.05)</w:t>
      </w:r>
      <w:r>
        <w:rPr>
          <w:rFonts w:ascii="Times New Roman" w:eastAsia="Times New Roman" w:hAnsi="Times New Roman"/>
          <w:sz w:val="20"/>
        </w:rPr>
        <w:br/>
      </w:r>
      <w:r>
        <w:rPr>
          <w:rFonts w:ascii="Times New Roman" w:eastAsia="Times New Roman" w:hAnsi="Times New Roman"/>
          <w:sz w:val="20"/>
        </w:rPr>
        <w:br/>
        <w:t xml:space="preserve">    except Exception as e:</w:t>
      </w:r>
      <w:r>
        <w:rPr>
          <w:rFonts w:ascii="Times New Roman" w:eastAsia="Times New Roman" w:hAnsi="Times New Roman"/>
          <w:sz w:val="20"/>
        </w:rPr>
        <w:br/>
        <w:t xml:space="preserve">        print(</w:t>
      </w:r>
      <w:proofErr w:type="spellStart"/>
      <w:r>
        <w:rPr>
          <w:rFonts w:ascii="Times New Roman" w:eastAsia="Times New Roman" w:hAnsi="Times New Roman"/>
          <w:sz w:val="20"/>
        </w:rPr>
        <w:t>f"Ошибка</w:t>
      </w:r>
      <w:proofErr w:type="spellEnd"/>
      <w:r>
        <w:rPr>
          <w:rFonts w:ascii="Times New Roman" w:eastAsia="Times New Roman" w:hAnsi="Times New Roman"/>
          <w:sz w:val="20"/>
        </w:rPr>
        <w:t xml:space="preserve"> в </w:t>
      </w:r>
      <w:proofErr w:type="spellStart"/>
      <w:r>
        <w:rPr>
          <w:rFonts w:ascii="Times New Roman" w:eastAsia="Times New Roman" w:hAnsi="Times New Roman"/>
          <w:sz w:val="20"/>
        </w:rPr>
        <w:t>отслеживании</w:t>
      </w:r>
      <w:proofErr w:type="spellEnd"/>
      <w:r>
        <w:rPr>
          <w:rFonts w:ascii="Times New Roman" w:eastAsia="Times New Roman" w:hAnsi="Times New Roman"/>
          <w:sz w:val="20"/>
        </w:rPr>
        <w:t xml:space="preserve"> </w:t>
      </w:r>
      <w:proofErr w:type="spellStart"/>
      <w:r>
        <w:rPr>
          <w:rFonts w:ascii="Times New Roman" w:eastAsia="Times New Roman" w:hAnsi="Times New Roman"/>
          <w:sz w:val="20"/>
        </w:rPr>
        <w:t>глаз</w:t>
      </w:r>
      <w:proofErr w:type="spellEnd"/>
      <w:r>
        <w:rPr>
          <w:rFonts w:ascii="Times New Roman" w:eastAsia="Times New Roman" w:hAnsi="Times New Roman"/>
          <w:sz w:val="20"/>
        </w:rPr>
        <w:t>: {e}")</w:t>
      </w:r>
      <w:r>
        <w:rPr>
          <w:rFonts w:ascii="Times New Roman" w:eastAsia="Times New Roman" w:hAnsi="Times New Roman"/>
          <w:sz w:val="20"/>
        </w:rPr>
        <w:br/>
        <w:t xml:space="preserve">    finally:</w:t>
      </w:r>
      <w:r>
        <w:rPr>
          <w:rFonts w:ascii="Times New Roman" w:eastAsia="Times New Roman" w:hAnsi="Times New Roman"/>
          <w:sz w:val="20"/>
        </w:rPr>
        <w:br/>
        <w:t xml:space="preserve">        if cap: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cap.release</w:t>
      </w:r>
      <w:proofErr w:type="spellEnd"/>
      <w:r>
        <w:rPr>
          <w:rFonts w:ascii="Times New Roman" w:eastAsia="Times New Roman" w:hAnsi="Times New Roman"/>
          <w:sz w:val="20"/>
        </w:rPr>
        <w:t>()</w:t>
      </w:r>
      <w:r>
        <w:rPr>
          <w:rFonts w:ascii="Times New Roman" w:eastAsia="Times New Roman" w:hAnsi="Times New Roman"/>
          <w:sz w:val="20"/>
        </w:rPr>
        <w:br/>
        <w:t xml:space="preserve">        if </w:t>
      </w:r>
      <w:proofErr w:type="spellStart"/>
      <w:r>
        <w:rPr>
          <w:rFonts w:ascii="Times New Roman" w:eastAsia="Times New Roman" w:hAnsi="Times New Roman"/>
          <w:sz w:val="20"/>
        </w:rPr>
        <w:t>self.use_ivcam</w:t>
      </w:r>
      <w:proofErr w:type="spellEnd"/>
      <w:r>
        <w:rPr>
          <w:rFonts w:ascii="Times New Roman" w:eastAsia="Times New Roman" w:hAnsi="Times New Roman"/>
          <w:sz w:val="20"/>
        </w:rPr>
        <w:t>:</w:t>
      </w:r>
      <w:r>
        <w:rPr>
          <w:rFonts w:ascii="Times New Roman" w:eastAsia="Times New Roman" w:hAnsi="Times New Roman"/>
          <w:sz w:val="20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self.ivcam_manager.release</w:t>
      </w:r>
      <w:proofErr w:type="spellEnd"/>
      <w:r>
        <w:rPr>
          <w:rFonts w:ascii="Times New Roman" w:eastAsia="Times New Roman" w:hAnsi="Times New Roman"/>
          <w:sz w:val="20"/>
        </w:rPr>
        <w:t>()</w:t>
      </w:r>
    </w:p>
    <w:p w14:paraId="0C46F77E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</w:rPr>
        <w:t xml:space="preserve">9.6. </w:t>
      </w:r>
      <w:r w:rsidRPr="0028585D">
        <w:rPr>
          <w:rFonts w:ascii="Times New Roman" w:eastAsia="Times New Roman" w:hAnsi="Times New Roman"/>
          <w:b/>
          <w:sz w:val="28"/>
          <w:lang w:val="ru-RU"/>
        </w:rPr>
        <w:t>Звуковой сигнал</w:t>
      </w:r>
    </w:p>
    <w:p w14:paraId="2FC4682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Методы воспроизведения звуковых сигналов:</w:t>
      </w:r>
    </w:p>
    <w:p w14:paraId="20A0CA5F" w14:textId="77777777" w:rsidR="00034D5A" w:rsidRPr="0028585D" w:rsidRDefault="00E43B3C">
      <w:pPr>
        <w:spacing w:after="60"/>
        <w:ind w:left="567"/>
        <w:rPr>
          <w:lang w:val="ru-RU"/>
        </w:rPr>
      </w:pP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play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"""Воспроизведение звукового сигнала"""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if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not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enable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checkbox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isChecked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return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# Используем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 xml:space="preserve"> для </w:t>
      </w:r>
      <w:r>
        <w:rPr>
          <w:rFonts w:ascii="Times New Roman" w:eastAsia="Times New Roman" w:hAnsi="Times New Roman"/>
          <w:sz w:val="20"/>
        </w:rPr>
        <w:t>Windows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Beep</w:t>
      </w:r>
      <w:r w:rsidRPr="0028585D">
        <w:rPr>
          <w:rFonts w:ascii="Times New Roman" w:eastAsia="Times New Roman" w:hAnsi="Times New Roman"/>
          <w:sz w:val="20"/>
          <w:lang w:val="ru-RU"/>
        </w:rPr>
        <w:t>(1000, 300)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# Обновляем статус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setText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🔊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Сигнал: Включен")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setStyleSheet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color</w:t>
      </w:r>
      <w:r w:rsidRPr="0028585D">
        <w:rPr>
          <w:rFonts w:ascii="Times New Roman" w:eastAsia="Times New Roman" w:hAnsi="Times New Roman"/>
          <w:sz w:val="20"/>
          <w:lang w:val="ru-RU"/>
        </w:rPr>
        <w:t>: #</w:t>
      </w:r>
      <w:r>
        <w:rPr>
          <w:rFonts w:ascii="Times New Roman" w:eastAsia="Times New Roman" w:hAnsi="Times New Roman"/>
          <w:sz w:val="20"/>
        </w:rPr>
        <w:t>e</w:t>
      </w:r>
      <w:r w:rsidRPr="0028585D">
        <w:rPr>
          <w:rFonts w:ascii="Times New Roman" w:eastAsia="Times New Roman" w:hAnsi="Times New Roman"/>
          <w:sz w:val="20"/>
          <w:lang w:val="ru-RU"/>
        </w:rPr>
        <w:t>74</w:t>
      </w:r>
      <w:r>
        <w:rPr>
          <w:rFonts w:ascii="Times New Roman" w:eastAsia="Times New Roman" w:hAnsi="Times New Roman"/>
          <w:sz w:val="20"/>
        </w:rPr>
        <w:t>c</w:t>
      </w:r>
      <w:r w:rsidRPr="0028585D">
        <w:rPr>
          <w:rFonts w:ascii="Times New Roman" w:eastAsia="Times New Roman" w:hAnsi="Times New Roman"/>
          <w:sz w:val="20"/>
          <w:lang w:val="ru-RU"/>
        </w:rPr>
        <w:t>3</w:t>
      </w:r>
      <w:r>
        <w:rPr>
          <w:rFonts w:ascii="Times New Roman" w:eastAsia="Times New Roman" w:hAnsi="Times New Roman"/>
          <w:sz w:val="20"/>
        </w:rPr>
        <w:t>c</w:t>
      </w:r>
      <w:r w:rsidRPr="0028585D">
        <w:rPr>
          <w:rFonts w:ascii="Times New Roman" w:eastAsia="Times New Roman" w:hAnsi="Times New Roman"/>
          <w:sz w:val="20"/>
          <w:lang w:val="ru-RU"/>
        </w:rPr>
        <w:t>;")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# Запускаем поток для повторения сигнала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threading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Thread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target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repeat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, </w:t>
      </w:r>
      <w:r>
        <w:rPr>
          <w:rFonts w:ascii="Times New Roman" w:eastAsia="Times New Roman" w:hAnsi="Times New Roman"/>
          <w:sz w:val="20"/>
        </w:rPr>
        <w:t>daemon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True</w:t>
      </w:r>
      <w:r w:rsidRPr="0028585D">
        <w:rPr>
          <w:rFonts w:ascii="Times New Roman" w:eastAsia="Times New Roman" w:hAnsi="Times New Roman"/>
          <w:sz w:val="20"/>
          <w:lang w:val="ru-RU"/>
        </w:rPr>
        <w:t>).</w:t>
      </w:r>
      <w:r>
        <w:rPr>
          <w:rFonts w:ascii="Times New Roman" w:eastAsia="Times New Roman" w:hAnsi="Times New Roman"/>
          <w:sz w:val="20"/>
        </w:rPr>
        <w:t>start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except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# Если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 xml:space="preserve"> не работает, пробуем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init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play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buffer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bytes</w:t>
      </w:r>
      <w:r w:rsidRPr="0028585D">
        <w:rPr>
          <w:rFonts w:ascii="Times New Roman" w:eastAsia="Times New Roman" w:hAnsi="Times New Roman"/>
          <w:sz w:val="20"/>
          <w:lang w:val="ru-RU"/>
        </w:rPr>
        <w:t>([128]*8000))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          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setText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🔊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Сигнал: Включен")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setStyleSheet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color</w:t>
      </w:r>
      <w:r w:rsidRPr="0028585D">
        <w:rPr>
          <w:rFonts w:ascii="Times New Roman" w:eastAsia="Times New Roman" w:hAnsi="Times New Roman"/>
          <w:sz w:val="20"/>
          <w:lang w:val="ru-RU"/>
        </w:rPr>
        <w:t>: #</w:t>
      </w:r>
      <w:r>
        <w:rPr>
          <w:rFonts w:ascii="Times New Roman" w:eastAsia="Times New Roman" w:hAnsi="Times New Roman"/>
          <w:sz w:val="20"/>
        </w:rPr>
        <w:t>e</w:t>
      </w:r>
      <w:r w:rsidRPr="0028585D">
        <w:rPr>
          <w:rFonts w:ascii="Times New Roman" w:eastAsia="Times New Roman" w:hAnsi="Times New Roman"/>
          <w:sz w:val="20"/>
          <w:lang w:val="ru-RU"/>
        </w:rPr>
        <w:t>74</w:t>
      </w:r>
      <w:r>
        <w:rPr>
          <w:rFonts w:ascii="Times New Roman" w:eastAsia="Times New Roman" w:hAnsi="Times New Roman"/>
          <w:sz w:val="20"/>
        </w:rPr>
        <w:t>c</w:t>
      </w:r>
      <w:r w:rsidRPr="0028585D">
        <w:rPr>
          <w:rFonts w:ascii="Times New Roman" w:eastAsia="Times New Roman" w:hAnsi="Times New Roman"/>
          <w:sz w:val="20"/>
          <w:lang w:val="ru-RU"/>
        </w:rPr>
        <w:t>3</w:t>
      </w:r>
      <w:r>
        <w:rPr>
          <w:rFonts w:ascii="Times New Roman" w:eastAsia="Times New Roman" w:hAnsi="Times New Roman"/>
          <w:sz w:val="20"/>
        </w:rPr>
        <w:t>c</w:t>
      </w:r>
      <w:r w:rsidRPr="0028585D">
        <w:rPr>
          <w:rFonts w:ascii="Times New Roman" w:eastAsia="Times New Roman" w:hAnsi="Times New Roman"/>
          <w:sz w:val="20"/>
          <w:lang w:val="ru-RU"/>
        </w:rPr>
        <w:t>;")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threading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Thread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target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repeat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 xml:space="preserve">, 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               </w:t>
      </w:r>
      <w:r>
        <w:rPr>
          <w:rFonts w:ascii="Times New Roman" w:eastAsia="Times New Roman" w:hAnsi="Times New Roman"/>
          <w:sz w:val="20"/>
        </w:rPr>
        <w:t>daemon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True</w:t>
      </w:r>
      <w:r w:rsidRPr="0028585D">
        <w:rPr>
          <w:rFonts w:ascii="Times New Roman" w:eastAsia="Times New Roman" w:hAnsi="Times New Roman"/>
          <w:sz w:val="20"/>
          <w:lang w:val="ru-RU"/>
        </w:rPr>
        <w:t>).</w:t>
      </w:r>
      <w:r>
        <w:rPr>
          <w:rFonts w:ascii="Times New Roman" w:eastAsia="Times New Roman" w:hAnsi="Times New Roman"/>
          <w:sz w:val="20"/>
        </w:rPr>
        <w:t>start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except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setText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("⚠</w:t>
      </w:r>
      <w:r>
        <w:rPr>
          <w:rFonts w:ascii="Times New Roman" w:eastAsia="Times New Roman" w:hAnsi="Times New Roman"/>
          <w:sz w:val="20"/>
        </w:rPr>
        <w:t>️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Сигнал: Ошибка")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status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label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setStyleSheet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("</w:t>
      </w:r>
      <w:r>
        <w:rPr>
          <w:rFonts w:ascii="Times New Roman" w:eastAsia="Times New Roman" w:hAnsi="Times New Roman"/>
          <w:sz w:val="20"/>
        </w:rPr>
        <w:t>color</w:t>
      </w:r>
      <w:r w:rsidRPr="0028585D">
        <w:rPr>
          <w:rFonts w:ascii="Times New Roman" w:eastAsia="Times New Roman" w:hAnsi="Times New Roman"/>
          <w:sz w:val="20"/>
          <w:lang w:val="ru-RU"/>
        </w:rPr>
        <w:t>: #</w:t>
      </w:r>
      <w:r>
        <w:rPr>
          <w:rFonts w:ascii="Times New Roman" w:eastAsia="Times New Roman" w:hAnsi="Times New Roman"/>
          <w:sz w:val="20"/>
        </w:rPr>
        <w:t>f</w:t>
      </w:r>
      <w:r w:rsidRPr="0028585D">
        <w:rPr>
          <w:rFonts w:ascii="Times New Roman" w:eastAsia="Times New Roman" w:hAnsi="Times New Roman"/>
          <w:sz w:val="20"/>
          <w:lang w:val="ru-RU"/>
        </w:rPr>
        <w:t>39</w:t>
      </w:r>
      <w:r>
        <w:rPr>
          <w:rFonts w:ascii="Times New Roman" w:eastAsia="Times New Roman" w:hAnsi="Times New Roman"/>
          <w:sz w:val="20"/>
        </w:rPr>
        <w:t>c</w:t>
      </w:r>
      <w:r w:rsidRPr="0028585D">
        <w:rPr>
          <w:rFonts w:ascii="Times New Roman" w:eastAsia="Times New Roman" w:hAnsi="Times New Roman"/>
          <w:sz w:val="20"/>
          <w:lang w:val="ru-RU"/>
        </w:rPr>
        <w:t>12;")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>
        <w:rPr>
          <w:rFonts w:ascii="Times New Roman" w:eastAsia="Times New Roman" w:hAnsi="Times New Roman"/>
          <w:sz w:val="20"/>
        </w:rPr>
        <w:lastRenderedPageBreak/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repeat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"""Повторение звукового сигнала (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)"""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while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alarm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playing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and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is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tracking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and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          </w:t>
      </w:r>
      <w:r>
        <w:rPr>
          <w:rFonts w:ascii="Times New Roman" w:eastAsia="Times New Roman" w:hAnsi="Times New Roman"/>
          <w:sz w:val="20"/>
        </w:rPr>
        <w:t>not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timer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paused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Beep</w:t>
      </w:r>
      <w:r w:rsidRPr="0028585D">
        <w:rPr>
          <w:rFonts w:ascii="Times New Roman" w:eastAsia="Times New Roman" w:hAnsi="Times New Roman"/>
          <w:sz w:val="20"/>
          <w:lang w:val="ru-RU"/>
        </w:rPr>
        <w:t>(1000, 300)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time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sleep</w:t>
      </w:r>
      <w:r w:rsidRPr="0028585D">
        <w:rPr>
          <w:rFonts w:ascii="Times New Roman" w:eastAsia="Times New Roman" w:hAnsi="Times New Roman"/>
          <w:sz w:val="20"/>
          <w:lang w:val="ru-RU"/>
        </w:rPr>
        <w:t>(1)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except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break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play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completion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"""Воспроизведение звука завершения"""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if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not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self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enable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checkbox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isChecked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return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Beep</w:t>
      </w:r>
      <w:r w:rsidRPr="0028585D">
        <w:rPr>
          <w:rFonts w:ascii="Times New Roman" w:eastAsia="Times New Roman" w:hAnsi="Times New Roman"/>
          <w:sz w:val="20"/>
          <w:lang w:val="ru-RU"/>
        </w:rPr>
        <w:t>(1000, 500)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Beep</w:t>
      </w:r>
      <w:r w:rsidRPr="0028585D">
        <w:rPr>
          <w:rFonts w:ascii="Times New Roman" w:eastAsia="Times New Roman" w:hAnsi="Times New Roman"/>
          <w:sz w:val="20"/>
          <w:lang w:val="ru-RU"/>
        </w:rPr>
        <w:t>(1200, 300)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proofErr w:type="spellStart"/>
      <w:r>
        <w:rPr>
          <w:rFonts w:ascii="Times New Roman" w:eastAsia="Times New Roman" w:hAnsi="Times New Roman"/>
          <w:sz w:val="20"/>
        </w:rPr>
        <w:t>winsound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Beep</w:t>
      </w:r>
      <w:r w:rsidRPr="0028585D">
        <w:rPr>
          <w:rFonts w:ascii="Times New Roman" w:eastAsia="Times New Roman" w:hAnsi="Times New Roman"/>
          <w:sz w:val="20"/>
          <w:lang w:val="ru-RU"/>
        </w:rPr>
        <w:t>(1400, 200)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except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try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init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pla</w:t>
      </w:r>
      <w:r>
        <w:rPr>
          <w:rFonts w:ascii="Times New Roman" w:eastAsia="Times New Roman" w:hAnsi="Times New Roman"/>
          <w:sz w:val="20"/>
        </w:rPr>
        <w:t>y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    </w:t>
      </w:r>
      <w:proofErr w:type="spellStart"/>
      <w:r>
        <w:rPr>
          <w:rFonts w:ascii="Times New Roman" w:eastAsia="Times New Roman" w:hAnsi="Times New Roman"/>
          <w:sz w:val="20"/>
        </w:rPr>
        <w:t>pygame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mixer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Sound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buffer</w:t>
      </w:r>
      <w:r w:rsidRPr="0028585D">
        <w:rPr>
          <w:rFonts w:ascii="Times New Roman" w:eastAsia="Times New Roman" w:hAnsi="Times New Roman"/>
          <w:sz w:val="20"/>
          <w:lang w:val="ru-RU"/>
        </w:rPr>
        <w:t>=</w:t>
      </w:r>
      <w:r>
        <w:rPr>
          <w:rFonts w:ascii="Times New Roman" w:eastAsia="Times New Roman" w:hAnsi="Times New Roman"/>
          <w:sz w:val="20"/>
        </w:rPr>
        <w:t>bytes</w:t>
      </w:r>
      <w:r w:rsidRPr="0028585D">
        <w:rPr>
          <w:rFonts w:ascii="Times New Roman" w:eastAsia="Times New Roman" w:hAnsi="Times New Roman"/>
          <w:sz w:val="20"/>
          <w:lang w:val="ru-RU"/>
        </w:rPr>
        <w:t>([128]*16000))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except</w:t>
      </w:r>
      <w:r w:rsidRPr="0028585D">
        <w:rPr>
          <w:rFonts w:ascii="Times New Roman" w:eastAsia="Times New Roman" w:hAnsi="Times New Roman"/>
          <w:sz w:val="20"/>
          <w:lang w:val="ru-RU"/>
        </w:rPr>
        <w:t>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    </w:t>
      </w:r>
      <w:r>
        <w:rPr>
          <w:rFonts w:ascii="Times New Roman" w:eastAsia="Times New Roman" w:hAnsi="Times New Roman"/>
          <w:sz w:val="20"/>
        </w:rPr>
        <w:t>pass</w:t>
      </w:r>
    </w:p>
    <w:p w14:paraId="740AE615" w14:textId="77777777" w:rsidR="00034D5A" w:rsidRPr="0028585D" w:rsidRDefault="00E43B3C">
      <w:pPr>
        <w:spacing w:before="240"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b/>
          <w:sz w:val="28"/>
          <w:lang w:val="ru-RU"/>
        </w:rPr>
        <w:t>9.7. Главная функция</w:t>
      </w:r>
    </w:p>
    <w:p w14:paraId="2725D607" w14:textId="77777777" w:rsidR="00034D5A" w:rsidRPr="0028585D" w:rsidRDefault="00E43B3C">
      <w:pPr>
        <w:spacing w:after="120"/>
        <w:jc w:val="both"/>
        <w:rPr>
          <w:lang w:val="ru-RU"/>
        </w:rPr>
      </w:pPr>
      <w:r w:rsidRPr="0028585D">
        <w:rPr>
          <w:rFonts w:ascii="Times New Roman" w:eastAsia="Times New Roman" w:hAnsi="Times New Roman"/>
          <w:sz w:val="24"/>
          <w:lang w:val="ru-RU"/>
        </w:rPr>
        <w:t>Точка входа в программу:</w:t>
      </w:r>
    </w:p>
    <w:p w14:paraId="17F94D6B" w14:textId="77777777" w:rsidR="00034D5A" w:rsidRPr="0028585D" w:rsidRDefault="00E43B3C">
      <w:pPr>
        <w:spacing w:after="60"/>
        <w:ind w:left="567"/>
        <w:rPr>
          <w:lang w:val="ru-RU"/>
        </w:rPr>
      </w:pPr>
      <w:r>
        <w:rPr>
          <w:rFonts w:ascii="Times New Roman" w:eastAsia="Times New Roman" w:hAnsi="Times New Roman"/>
          <w:sz w:val="20"/>
        </w:rPr>
        <w:t>def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</w:t>
      </w:r>
      <w:r>
        <w:rPr>
          <w:rFonts w:ascii="Times New Roman" w:eastAsia="Times New Roman" w:hAnsi="Times New Roman"/>
          <w:sz w:val="20"/>
        </w:rPr>
        <w:t>main</w:t>
      </w:r>
      <w:r w:rsidRPr="0028585D">
        <w:rPr>
          <w:rFonts w:ascii="Times New Roman" w:eastAsia="Times New Roman" w:hAnsi="Times New Roman"/>
          <w:sz w:val="20"/>
          <w:lang w:val="ru-RU"/>
        </w:rPr>
        <w:t>():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"""Главная функция"""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app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QApplication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sys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argv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app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setStyle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('</w:t>
      </w:r>
      <w:r>
        <w:rPr>
          <w:rFonts w:ascii="Times New Roman" w:eastAsia="Times New Roman" w:hAnsi="Times New Roman"/>
          <w:sz w:val="20"/>
        </w:rPr>
        <w:t>Fusion</w:t>
      </w:r>
      <w:r w:rsidRPr="0028585D">
        <w:rPr>
          <w:rFonts w:ascii="Times New Roman" w:eastAsia="Times New Roman" w:hAnsi="Times New Roman"/>
          <w:sz w:val="20"/>
          <w:lang w:val="ru-RU"/>
        </w:rPr>
        <w:t>')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# Создаем и показываем главное окно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EyeTrackerApp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# Центрируем окно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show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# Получаем размеры экрана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screen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proofErr w:type="spellStart"/>
      <w:r>
        <w:rPr>
          <w:rFonts w:ascii="Times New Roman" w:eastAsia="Times New Roman" w:hAnsi="Times New Roman"/>
          <w:sz w:val="20"/>
        </w:rPr>
        <w:t>QApplication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primaryScreen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screen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geometry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screen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geometry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geometry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=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0"/>
        </w:rPr>
        <w:t>fra</w:t>
      </w:r>
      <w:r>
        <w:rPr>
          <w:rFonts w:ascii="Times New Roman" w:eastAsia="Times New Roman" w:hAnsi="Times New Roman"/>
          <w:sz w:val="20"/>
        </w:rPr>
        <w:t>meGeometry</w:t>
      </w:r>
      <w:proofErr w:type="spellEnd"/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# Центрируем окно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move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    </w:t>
      </w:r>
      <w:r>
        <w:rPr>
          <w:rFonts w:ascii="Times New Roman" w:eastAsia="Times New Roman" w:hAnsi="Times New Roman"/>
          <w:sz w:val="20"/>
        </w:rPr>
        <w:t>screen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geometry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center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() - </w:t>
      </w:r>
      <w:r>
        <w:rPr>
          <w:rFonts w:ascii="Times New Roman" w:eastAsia="Times New Roman" w:hAnsi="Times New Roman"/>
          <w:sz w:val="20"/>
        </w:rPr>
        <w:t>window</w:t>
      </w:r>
      <w:r w:rsidRPr="0028585D">
        <w:rPr>
          <w:rFonts w:ascii="Times New Roman" w:eastAsia="Times New Roman" w:hAnsi="Times New Roman"/>
          <w:sz w:val="20"/>
          <w:lang w:val="ru-RU"/>
        </w:rPr>
        <w:t>_</w:t>
      </w:r>
      <w:r>
        <w:rPr>
          <w:rFonts w:ascii="Times New Roman" w:eastAsia="Times New Roman" w:hAnsi="Times New Roman"/>
          <w:sz w:val="20"/>
        </w:rPr>
        <w:t>geometry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center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sys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exit</w:t>
      </w:r>
      <w:r w:rsidRPr="0028585D">
        <w:rPr>
          <w:rFonts w:ascii="Times New Roman" w:eastAsia="Times New Roman" w:hAnsi="Times New Roman"/>
          <w:sz w:val="20"/>
          <w:lang w:val="ru-RU"/>
        </w:rPr>
        <w:t>(</w:t>
      </w:r>
      <w:r>
        <w:rPr>
          <w:rFonts w:ascii="Times New Roman" w:eastAsia="Times New Roman" w:hAnsi="Times New Roman"/>
          <w:sz w:val="20"/>
        </w:rPr>
        <w:t>app</w:t>
      </w:r>
      <w:r w:rsidRPr="0028585D">
        <w:rPr>
          <w:rFonts w:ascii="Times New Roman" w:eastAsia="Times New Roman" w:hAnsi="Times New Roman"/>
          <w:sz w:val="20"/>
          <w:lang w:val="ru-RU"/>
        </w:rPr>
        <w:t>.</w:t>
      </w:r>
      <w:r>
        <w:rPr>
          <w:rFonts w:ascii="Times New Roman" w:eastAsia="Times New Roman" w:hAnsi="Times New Roman"/>
          <w:sz w:val="20"/>
        </w:rPr>
        <w:t>exec</w:t>
      </w:r>
      <w:r w:rsidRPr="0028585D">
        <w:rPr>
          <w:rFonts w:ascii="Times New Roman" w:eastAsia="Times New Roman" w:hAnsi="Times New Roman"/>
          <w:sz w:val="20"/>
          <w:lang w:val="ru-RU"/>
        </w:rPr>
        <w:t>_())</w:t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 w:rsidRPr="0028585D">
        <w:rPr>
          <w:rFonts w:ascii="Times New Roman" w:eastAsia="Times New Roman" w:hAnsi="Times New Roman"/>
          <w:sz w:val="20"/>
          <w:lang w:val="ru-RU"/>
        </w:rPr>
        <w:br/>
      </w:r>
      <w:r>
        <w:rPr>
          <w:rFonts w:ascii="Times New Roman" w:eastAsia="Times New Roman" w:hAnsi="Times New Roman"/>
          <w:sz w:val="20"/>
        </w:rPr>
        <w:lastRenderedPageBreak/>
        <w:t>if</w:t>
      </w:r>
      <w:r w:rsidRPr="0028585D">
        <w:rPr>
          <w:rFonts w:ascii="Times New Roman" w:eastAsia="Times New Roman" w:hAnsi="Times New Roman"/>
          <w:sz w:val="20"/>
          <w:lang w:val="ru-RU"/>
        </w:rPr>
        <w:t xml:space="preserve"> __</w:t>
      </w:r>
      <w:r>
        <w:rPr>
          <w:rFonts w:ascii="Times New Roman" w:eastAsia="Times New Roman" w:hAnsi="Times New Roman"/>
          <w:sz w:val="20"/>
        </w:rPr>
        <w:t>name</w:t>
      </w:r>
      <w:r w:rsidRPr="0028585D">
        <w:rPr>
          <w:rFonts w:ascii="Times New Roman" w:eastAsia="Times New Roman" w:hAnsi="Times New Roman"/>
          <w:sz w:val="20"/>
          <w:lang w:val="ru-RU"/>
        </w:rPr>
        <w:t>__ == "__</w:t>
      </w:r>
      <w:r>
        <w:rPr>
          <w:rFonts w:ascii="Times New Roman" w:eastAsia="Times New Roman" w:hAnsi="Times New Roman"/>
          <w:sz w:val="20"/>
        </w:rPr>
        <w:t>main</w:t>
      </w:r>
      <w:r w:rsidRPr="0028585D">
        <w:rPr>
          <w:rFonts w:ascii="Times New Roman" w:eastAsia="Times New Roman" w:hAnsi="Times New Roman"/>
          <w:sz w:val="20"/>
          <w:lang w:val="ru-RU"/>
        </w:rPr>
        <w:t>__":</w:t>
      </w:r>
      <w:r w:rsidRPr="0028585D">
        <w:rPr>
          <w:rFonts w:ascii="Times New Roman" w:eastAsia="Times New Roman" w:hAnsi="Times New Roman"/>
          <w:sz w:val="20"/>
          <w:lang w:val="ru-RU"/>
        </w:rPr>
        <w:br/>
        <w:t xml:space="preserve">    </w:t>
      </w:r>
      <w:r>
        <w:rPr>
          <w:rFonts w:ascii="Times New Roman" w:eastAsia="Times New Roman" w:hAnsi="Times New Roman"/>
          <w:sz w:val="20"/>
        </w:rPr>
        <w:t>main</w:t>
      </w:r>
      <w:r w:rsidRPr="0028585D">
        <w:rPr>
          <w:rFonts w:ascii="Times New Roman" w:eastAsia="Times New Roman" w:hAnsi="Times New Roman"/>
          <w:sz w:val="20"/>
          <w:lang w:val="ru-RU"/>
        </w:rPr>
        <w:t>()</w:t>
      </w:r>
    </w:p>
    <w:p w14:paraId="0DD6598F" w14:textId="77777777" w:rsidR="00034D5A" w:rsidRPr="0028585D" w:rsidRDefault="00E43B3C">
      <w:pPr>
        <w:rPr>
          <w:lang w:val="ru-RU"/>
        </w:rPr>
      </w:pPr>
      <w:r w:rsidRPr="0028585D">
        <w:rPr>
          <w:lang w:val="ru-RU"/>
        </w:rPr>
        <w:br w:type="page"/>
      </w:r>
    </w:p>
    <w:sectPr w:rsidR="00034D5A" w:rsidRPr="0028585D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A2F15" w14:textId="77777777" w:rsidR="00E43B3C" w:rsidRDefault="00E43B3C">
      <w:pPr>
        <w:spacing w:line="240" w:lineRule="auto"/>
      </w:pPr>
      <w:r>
        <w:separator/>
      </w:r>
    </w:p>
  </w:endnote>
  <w:endnote w:type="continuationSeparator" w:id="0">
    <w:p w14:paraId="1648F2AF" w14:textId="77777777" w:rsidR="00E43B3C" w:rsidRDefault="00E43B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6C651" w14:textId="77777777" w:rsidR="00E43B3C" w:rsidRDefault="00E43B3C">
      <w:pPr>
        <w:spacing w:after="0"/>
      </w:pPr>
      <w:r>
        <w:separator/>
      </w:r>
    </w:p>
  </w:footnote>
  <w:footnote w:type="continuationSeparator" w:id="0">
    <w:p w14:paraId="7EE67A42" w14:textId="77777777" w:rsidR="00E43B3C" w:rsidRDefault="00E43B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D5A"/>
    <w:rsid w:val="0006063C"/>
    <w:rsid w:val="0015074B"/>
    <w:rsid w:val="00262CE3"/>
    <w:rsid w:val="0028585D"/>
    <w:rsid w:val="0029639D"/>
    <w:rsid w:val="00326F90"/>
    <w:rsid w:val="003951F8"/>
    <w:rsid w:val="00546D1E"/>
    <w:rsid w:val="00881C6E"/>
    <w:rsid w:val="00AA1D8D"/>
    <w:rsid w:val="00B47730"/>
    <w:rsid w:val="00CB0664"/>
    <w:rsid w:val="00CF5872"/>
    <w:rsid w:val="00D04544"/>
    <w:rsid w:val="00E43B3C"/>
    <w:rsid w:val="00FC693F"/>
    <w:rsid w:val="278B7833"/>
    <w:rsid w:val="5F392547"/>
    <w:rsid w:val="60F20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D3E846"/>
  <w14:defaultImageDpi w14:val="300"/>
  <w15:docId w15:val="{F5C138EE-9AC6-43E0-91D6-3A7B4FFD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 w:qFormat="1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 w:qFormat="1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Emphasis"/>
    <w:basedOn w:val="a2"/>
    <w:uiPriority w:val="20"/>
    <w:qFormat/>
    <w:rPr>
      <w:i/>
      <w:iCs/>
    </w:rPr>
  </w:style>
  <w:style w:type="character" w:styleId="a6">
    <w:name w:val="Strong"/>
    <w:basedOn w:val="a2"/>
    <w:uiPriority w:val="22"/>
    <w:qFormat/>
    <w:rPr>
      <w:b/>
      <w:bCs/>
    </w:rPr>
  </w:style>
  <w:style w:type="paragraph" w:styleId="a7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8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3">
    <w:name w:val="List Number 3"/>
    <w:basedOn w:val="a1"/>
    <w:uiPriority w:val="99"/>
    <w:unhideWhenUsed/>
    <w:pPr>
      <w:numPr>
        <w:numId w:val="1"/>
      </w:numPr>
      <w:contextualSpacing/>
    </w:pPr>
  </w:style>
  <w:style w:type="paragraph" w:styleId="a9">
    <w:name w:val="header"/>
    <w:basedOn w:val="a1"/>
    <w:link w:val="aa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Body Text"/>
    <w:basedOn w:val="a1"/>
    <w:link w:val="ac"/>
    <w:uiPriority w:val="99"/>
    <w:unhideWhenUsed/>
    <w:qFormat/>
    <w:pPr>
      <w:spacing w:after="120"/>
    </w:pPr>
  </w:style>
  <w:style w:type="paragraph" w:styleId="ad">
    <w:name w:val="macro"/>
    <w:link w:val="ae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">
    <w:name w:val="Title"/>
    <w:basedOn w:val="a1"/>
    <w:next w:val="a1"/>
    <w:link w:val="af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footer"/>
    <w:basedOn w:val="a1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af3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4">
    <w:name w:val="Subtitle"/>
    <w:basedOn w:val="a1"/>
    <w:next w:val="a1"/>
    <w:link w:val="af5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6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Верхний колонтитул Знак"/>
    <w:basedOn w:val="a2"/>
    <w:link w:val="a9"/>
    <w:uiPriority w:val="99"/>
  </w:style>
  <w:style w:type="character" w:customStyle="1" w:styleId="af2">
    <w:name w:val="Нижний колонтитул Знак"/>
    <w:basedOn w:val="a2"/>
    <w:link w:val="af1"/>
    <w:uiPriority w:val="99"/>
  </w:style>
  <w:style w:type="paragraph" w:styleId="af7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8">
    <w:name w:val="List Paragraph"/>
    <w:basedOn w:val="a1"/>
    <w:uiPriority w:val="34"/>
    <w:qFormat/>
    <w:pPr>
      <w:ind w:left="720"/>
      <w:contextualSpacing/>
    </w:pPr>
  </w:style>
  <w:style w:type="character" w:customStyle="1" w:styleId="ac">
    <w:name w:val="Основной текст Знак"/>
    <w:basedOn w:val="a2"/>
    <w:link w:val="ab"/>
    <w:uiPriority w:val="99"/>
    <w:qFormat/>
  </w:style>
  <w:style w:type="character" w:customStyle="1" w:styleId="24">
    <w:name w:val="Основной текст 2 Знак"/>
    <w:basedOn w:val="a2"/>
    <w:link w:val="23"/>
    <w:uiPriority w:val="99"/>
    <w:qFormat/>
  </w:style>
  <w:style w:type="character" w:customStyle="1" w:styleId="34">
    <w:name w:val="Основной текст 3 Знак"/>
    <w:basedOn w:val="a2"/>
    <w:link w:val="33"/>
    <w:uiPriority w:val="99"/>
    <w:qFormat/>
    <w:rPr>
      <w:sz w:val="16"/>
      <w:szCs w:val="16"/>
    </w:rPr>
  </w:style>
  <w:style w:type="character" w:customStyle="1" w:styleId="ae">
    <w:name w:val="Текст макроса Знак"/>
    <w:basedOn w:val="a2"/>
    <w:link w:val="ad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9">
    <w:name w:val="Intense Quote"/>
    <w:basedOn w:val="a1"/>
    <w:next w:val="a1"/>
    <w:link w:val="af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ое выделение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1"/>
    <w:uiPriority w:val="39"/>
    <w:semiHidden/>
    <w:unhideWhenUsed/>
    <w:qFormat/>
    <w:pPr>
      <w:outlineLvl w:val="9"/>
    </w:pPr>
  </w:style>
  <w:style w:type="table" w:styleId="afb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7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8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9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4633</Words>
  <Characters>26412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RED</cp:lastModifiedBy>
  <cp:revision>2</cp:revision>
  <dcterms:created xsi:type="dcterms:W3CDTF">2026-04-29T05:14:00Z</dcterms:created>
  <dcterms:modified xsi:type="dcterms:W3CDTF">2026-04-29T05:14:00Z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B5BAE022E8F246C989D9901CEF90EE48_13</vt:lpwstr>
  </property>
</Properties>
</file>