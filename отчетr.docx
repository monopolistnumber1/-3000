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5110D">
      <w:pPr>
        <w:jc w:val="center"/>
      </w:pP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267298C1">
      <w:pPr>
        <w:jc w:val="center"/>
      </w:pPr>
      <w:r>
        <w:rPr>
          <w:rFonts w:ascii="Times New Roman" w:hAnsi="Times New Roman" w:eastAsia="Times New Roman"/>
          <w:b/>
          <w:sz w:val="28"/>
        </w:rPr>
        <w:t>СЕНОТРУСОВ Е.В.</w:t>
      </w:r>
    </w:p>
    <w:p w14:paraId="63A66D9B">
      <w:pPr>
        <w:jc w:val="center"/>
      </w:pPr>
      <w:r>
        <w:rPr>
          <w:rFonts w:ascii="Times New Roman" w:hAnsi="Times New Roman" w:eastAsia="Times New Roman"/>
          <w:b/>
          <w:sz w:val="32"/>
        </w:rPr>
        <w:br w:type="textWrapping"/>
      </w:r>
      <w:r>
        <w:rPr>
          <w:rFonts w:ascii="Times New Roman" w:hAnsi="Times New Roman" w:eastAsia="Times New Roman"/>
          <w:b/>
          <w:sz w:val="32"/>
        </w:rPr>
        <w:br w:type="textWrapping"/>
      </w:r>
      <w:r>
        <w:rPr>
          <w:rFonts w:ascii="Times New Roman" w:hAnsi="Times New Roman" w:eastAsia="Times New Roman"/>
          <w:b/>
          <w:sz w:val="32"/>
        </w:rPr>
        <w:t>ПРОГРАММНАЯ ДОКУМЕНТАЦИЯ НА «АНТИПРОКРАСТИНАТОР3000»,</w:t>
      </w:r>
    </w:p>
    <w:p w14:paraId="217D2AD0"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РАЗРАБОТАННЫЙ НА ОСНОВЕ ЯЗЫКА PYTHON И ПОДДЕРЖКОЙ ВИРТУАЛЬНОЙ КАМЕРЫ IVCAM</w:t>
      </w:r>
    </w:p>
    <w:p w14:paraId="64C94004">
      <w:pPr>
        <w:jc w:val="center"/>
      </w:pPr>
      <w:r>
        <w:rPr>
          <w:rFonts w:ascii="Times New Roman" w:hAnsi="Times New Roman" w:eastAsia="Times New Roman"/>
          <w:b w:val="0"/>
          <w:sz w:val="28"/>
        </w:rPr>
        <w:br w:type="textWrapping"/>
      </w:r>
      <w:r>
        <w:rPr>
          <w:rFonts w:ascii="Times New Roman" w:hAnsi="Times New Roman" w:eastAsia="Times New Roman"/>
          <w:b w:val="0"/>
          <w:sz w:val="28"/>
        </w:rPr>
        <w:br w:type="textWrapping"/>
      </w:r>
      <w:r>
        <w:rPr>
          <w:rFonts w:ascii="Times New Roman" w:hAnsi="Times New Roman" w:eastAsia="Times New Roman"/>
          <w:b w:val="0"/>
          <w:sz w:val="28"/>
        </w:rPr>
        <w:br w:type="textWrapping"/>
      </w:r>
      <w:r>
        <w:rPr>
          <w:rFonts w:ascii="Times New Roman" w:hAnsi="Times New Roman" w:eastAsia="Times New Roman"/>
          <w:b w:val="0"/>
          <w:sz w:val="28"/>
        </w:rPr>
        <w:br w:type="textWrapping"/>
      </w:r>
      <w:r>
        <w:rPr>
          <w:rFonts w:ascii="Times New Roman" w:hAnsi="Times New Roman" w:eastAsia="Times New Roman"/>
          <w:b w:val="0"/>
          <w:sz w:val="28"/>
        </w:rPr>
        <w:br w:type="textWrapping"/>
      </w:r>
      <w:r>
        <w:rPr>
          <w:rFonts w:ascii="Times New Roman" w:hAnsi="Times New Roman" w:eastAsia="Times New Roman"/>
          <w:b w:val="0"/>
          <w:sz w:val="28"/>
        </w:rPr>
        <w:br w:type="textWrapping"/>
      </w:r>
      <w:r>
        <w:rPr>
          <w:rFonts w:ascii="Times New Roman" w:hAnsi="Times New Roman" w:eastAsia="Times New Roman"/>
          <w:b w:val="0"/>
          <w:sz w:val="28"/>
        </w:rPr>
        <w:br w:type="textWrapping"/>
      </w:r>
      <w:r>
        <w:rPr>
          <w:rFonts w:ascii="Times New Roman" w:hAnsi="Times New Roman" w:eastAsia="Times New Roman"/>
          <w:b w:val="0"/>
          <w:sz w:val="28"/>
        </w:rPr>
        <w:br w:type="textWrapping"/>
      </w:r>
      <w:r>
        <w:rPr>
          <w:rFonts w:ascii="Times New Roman" w:hAnsi="Times New Roman" w:eastAsia="Times New Roman"/>
          <w:b w:val="0"/>
          <w:sz w:val="28"/>
        </w:rPr>
        <w:br w:type="textWrapping"/>
      </w:r>
      <w:r>
        <w:rPr>
          <w:rFonts w:ascii="Times New Roman" w:hAnsi="Times New Roman" w:eastAsia="Times New Roman"/>
          <w:b w:val="0"/>
          <w:sz w:val="28"/>
        </w:rPr>
        <w:br w:type="textWrapping"/>
      </w:r>
      <w:r>
        <w:rPr>
          <w:rFonts w:ascii="Times New Roman" w:hAnsi="Times New Roman" w:eastAsia="Times New Roman"/>
          <w:b w:val="0"/>
          <w:sz w:val="28"/>
        </w:rPr>
        <w:t>ЮЖНО-САХАЛИНСК</w:t>
      </w:r>
    </w:p>
    <w:p w14:paraId="262DDCDE"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 w14:paraId="22CAFF6F">
      <w:r>
        <w:br w:type="page"/>
      </w:r>
    </w:p>
    <w:p w14:paraId="607A61BA">
      <w:pPr>
        <w:jc w:val="center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 w14:paraId="0AB42420"/>
    <w:p w14:paraId="3E401683">
      <w:pPr>
        <w:tabs>
          <w:tab w:val="right" w:pos="8504"/>
        </w:tabs>
        <w:jc w:val="both"/>
      </w:pPr>
      <w:r>
        <w:rPr>
          <w:rFonts w:ascii="Times New Roman" w:hAnsi="Times New Roman" w:eastAsia="Times New Roman"/>
          <w:b w:val="0"/>
          <w:sz w:val="24"/>
        </w:rPr>
        <w:t>1. ВВЕДЕНИЕ</w:t>
      </w:r>
      <w:r>
        <w:tab/>
      </w:r>
      <w:r>
        <w:t>3</w:t>
      </w:r>
    </w:p>
    <w:p w14:paraId="009486B0">
      <w:pPr>
        <w:tabs>
          <w:tab w:val="right" w:pos="8504"/>
        </w:tabs>
        <w:jc w:val="both"/>
      </w:pPr>
      <w:r>
        <w:rPr>
          <w:rFonts w:ascii="Times New Roman" w:hAnsi="Times New Roman" w:eastAsia="Times New Roman"/>
          <w:b w:val="0"/>
          <w:sz w:val="24"/>
        </w:rPr>
        <w:t>2. ТЕХНИЧЕСКОЕ ЗАДАНИЕ НА ПРОГРАММУ АНТИПРОКРАСТИНАТОР3000</w:t>
      </w:r>
      <w:r>
        <w:tab/>
      </w:r>
      <w:r>
        <w:t>4</w:t>
      </w:r>
    </w:p>
    <w:p w14:paraId="241C4023">
      <w:pPr>
        <w:tabs>
          <w:tab w:val="right" w:pos="8504"/>
        </w:tabs>
        <w:jc w:val="both"/>
      </w:pPr>
      <w:r>
        <w:rPr>
          <w:rFonts w:ascii="Times New Roman" w:hAnsi="Times New Roman" w:eastAsia="Times New Roman"/>
          <w:b w:val="0"/>
          <w:sz w:val="24"/>
        </w:rPr>
        <w:t>3. ОБЩАЯ ЛОГИЧЕСКАЯ СХЕМА РАЗРАБОТАННОЙ ПРОГРАММЫ</w:t>
      </w:r>
      <w:r>
        <w:tab/>
      </w:r>
      <w:r>
        <w:t>8</w:t>
      </w:r>
    </w:p>
    <w:p w14:paraId="5D2E08BC">
      <w:pPr>
        <w:tabs>
          <w:tab w:val="right" w:pos="8504"/>
        </w:tabs>
        <w:jc w:val="both"/>
      </w:pPr>
      <w:r>
        <w:rPr>
          <w:rFonts w:ascii="Times New Roman" w:hAnsi="Times New Roman" w:eastAsia="Times New Roman"/>
          <w:b w:val="0"/>
          <w:sz w:val="24"/>
        </w:rPr>
        <w:t>4. ПЕРЕЧЕНЬ И НУМЕРАЦИЯ СОБЫТИЙ</w:t>
      </w:r>
      <w:r>
        <w:tab/>
      </w:r>
      <w:r>
        <w:t>9</w:t>
      </w:r>
    </w:p>
    <w:p w14:paraId="3C87F36A">
      <w:pPr>
        <w:tabs>
          <w:tab w:val="right" w:pos="8504"/>
        </w:tabs>
        <w:jc w:val="both"/>
      </w:pPr>
      <w:r>
        <w:rPr>
          <w:rFonts w:ascii="Times New Roman" w:hAnsi="Times New Roman" w:eastAsia="Times New Roman"/>
          <w:b w:val="0"/>
          <w:sz w:val="24"/>
        </w:rPr>
        <w:t>5. ПЕРЕЧЕНЬ И НУМЕРАЦИЯ ВХОДНЫХ ПЕРЕМЕННЫХ</w:t>
      </w:r>
      <w:r>
        <w:tab/>
      </w:r>
      <w:r>
        <w:t>10</w:t>
      </w:r>
    </w:p>
    <w:p w14:paraId="5A4E42B3">
      <w:pPr>
        <w:tabs>
          <w:tab w:val="right" w:pos="8504"/>
        </w:tabs>
        <w:jc w:val="both"/>
      </w:pPr>
      <w:r>
        <w:rPr>
          <w:rFonts w:ascii="Times New Roman" w:hAnsi="Times New Roman" w:eastAsia="Times New Roman"/>
          <w:b w:val="0"/>
          <w:sz w:val="24"/>
        </w:rPr>
        <w:t>6. ПЕРЕЧЕНЬ И НУМЕРАЦИЯ ВЫХОДНЫХ ВОЗДЕЙСТВИЙ</w:t>
      </w:r>
      <w:r>
        <w:tab/>
      </w:r>
      <w:r>
        <w:t>11</w:t>
      </w:r>
    </w:p>
    <w:p w14:paraId="3F258C1F">
      <w:pPr>
        <w:tabs>
          <w:tab w:val="right" w:pos="8504"/>
        </w:tabs>
        <w:jc w:val="both"/>
      </w:pPr>
      <w:r>
        <w:rPr>
          <w:rFonts w:ascii="Times New Roman" w:hAnsi="Times New Roman" w:eastAsia="Times New Roman"/>
          <w:b w:val="0"/>
          <w:sz w:val="24"/>
        </w:rPr>
        <w:t>7. КАК РАБОТАЕТ ПРОГРАММА</w:t>
      </w:r>
      <w:r>
        <w:tab/>
      </w:r>
      <w:r>
        <w:t>12</w:t>
      </w:r>
    </w:p>
    <w:p w14:paraId="44C9DC6F">
      <w:pPr>
        <w:tabs>
          <w:tab w:val="right" w:pos="8504"/>
        </w:tabs>
        <w:jc w:val="both"/>
      </w:pPr>
      <w:r>
        <w:rPr>
          <w:rFonts w:ascii="Times New Roman" w:hAnsi="Times New Roman" w:eastAsia="Times New Roman"/>
          <w:b w:val="0"/>
          <w:sz w:val="24"/>
        </w:rPr>
        <w:t>8. ЛОГИЧЕСКИЕ ВЗАИМОСВЯЗИ</w:t>
      </w:r>
      <w:r>
        <w:tab/>
      </w:r>
      <w:r>
        <w:t>14</w:t>
      </w:r>
    </w:p>
    <w:p w14:paraId="341CE11D">
      <w:pPr>
        <w:tabs>
          <w:tab w:val="right" w:pos="8504"/>
        </w:tabs>
        <w:jc w:val="both"/>
      </w:pPr>
      <w:r>
        <w:rPr>
          <w:rFonts w:ascii="Times New Roman" w:hAnsi="Times New Roman" w:eastAsia="Times New Roman"/>
          <w:b w:val="0"/>
          <w:sz w:val="24"/>
        </w:rPr>
        <w:t>9. ЛИСТИНГ ПРОГРАММЫ</w:t>
      </w:r>
      <w:r>
        <w:tab/>
      </w:r>
      <w:r>
        <w:t>16</w:t>
      </w:r>
    </w:p>
    <w:p w14:paraId="350A8725">
      <w:r>
        <w:br w:type="page"/>
      </w:r>
    </w:p>
    <w:p w14:paraId="155E5323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32"/>
        </w:rPr>
        <w:t>1. ВВЕДЕНИЕ</w:t>
      </w:r>
    </w:p>
    <w:p w14:paraId="547C72A1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Документация реального разработанного и внедренного программного обеспечения демонстрирует результат применения технологии: языка Python и поддержкой виртуальной камеры iVCam (камеры телефона), описанной и разработанной на основе проектного задания по дисциплине «Разработка программных модулей».</w:t>
      </w:r>
    </w:p>
    <w:p w14:paraId="741E0A04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Рассматриваемое программное обеспечение разработано на основе выданного Преподавателем технического задания, которое также приведено ниже с незначительными изменениями.</w:t>
      </w:r>
    </w:p>
    <w:p w14:paraId="7E01CE7F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Разработанная программа состоит из четырех основных частей:</w:t>
      </w:r>
    </w:p>
    <w:p w14:paraId="1283CC51">
      <w:pPr>
        <w:pStyle w:val="22"/>
        <w:numPr>
          <w:numId w:val="0"/>
        </w:numPr>
        <w:ind w:leftChars="0"/>
        <w:jc w:val="both"/>
      </w:pPr>
      <w:r>
        <w:rPr>
          <w:rFonts w:ascii="Times New Roman" w:hAnsi="Times New Roman" w:eastAsia="Times New Roman"/>
          <w:b w:val="0"/>
          <w:sz w:val="24"/>
        </w:rPr>
        <w:t>install_packages и IVCamManager: загрузку и проверку нужных для работы программы библиотек, включая драйвера iVCam;</w:t>
      </w:r>
    </w:p>
    <w:p w14:paraId="12C0564A">
      <w:pPr>
        <w:pStyle w:val="22"/>
        <w:numPr>
          <w:numId w:val="0"/>
        </w:numPr>
        <w:ind w:leftChars="0"/>
        <w:jc w:val="both"/>
      </w:pPr>
      <w:r>
        <w:rPr>
          <w:rFonts w:ascii="Times New Roman" w:hAnsi="Times New Roman" w:eastAsia="Times New Roman"/>
          <w:b w:val="0"/>
          <w:sz w:val="24"/>
        </w:rPr>
        <w:t>EyeTrackerApp (QMainWindow): автоматический поиск камер ноутбука/ПК/подключенной виртуальной камеры iVCam и работы с ними;</w:t>
      </w:r>
    </w:p>
    <w:p w14:paraId="5CD52F9E">
      <w:pPr>
        <w:pStyle w:val="22"/>
        <w:numPr>
          <w:numId w:val="0"/>
        </w:numPr>
        <w:ind w:leftChars="0"/>
        <w:jc w:val="both"/>
      </w:pPr>
      <w:r>
        <w:rPr>
          <w:rFonts w:ascii="Times New Roman" w:hAnsi="Times New Roman" w:eastAsia="Times New Roman"/>
          <w:b w:val="0"/>
          <w:sz w:val="24"/>
        </w:rPr>
        <w:t>track_eyes(self), update_face_status_display(self, text, color): отслеживание глаз/лица пользователя;</w:t>
      </w:r>
    </w:p>
    <w:p w14:paraId="3751FEDF">
      <w:pPr>
        <w:pStyle w:val="22"/>
        <w:numPr>
          <w:numId w:val="0"/>
        </w:numPr>
        <w:ind w:leftChars="0"/>
        <w:jc w:val="both"/>
      </w:pPr>
      <w:r>
        <w:rPr>
          <w:rFonts w:ascii="Times New Roman" w:hAnsi="Times New Roman" w:eastAsia="Times New Roman"/>
          <w:b w:val="0"/>
          <w:sz w:val="24"/>
        </w:rPr>
        <w:t>play_alarm(self): воспроизведение звукового сигнала, в случае если пользователь не смотрит в монитор.</w:t>
      </w:r>
    </w:p>
    <w:p w14:paraId="44948283">
      <w:r>
        <w:br w:type="page"/>
      </w:r>
    </w:p>
    <w:p w14:paraId="49E3F0A9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32"/>
        </w:rPr>
        <w:t>2. ТЕХНИЧЕСКОЕ ЗАДАНИЕ НА ПРОГРАММУ АНТИПРОКРАСТИНАТОР3000</w:t>
      </w:r>
    </w:p>
    <w:p w14:paraId="03F3E628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2.1. ВВЕДЕНИЕ</w:t>
      </w:r>
    </w:p>
    <w:p w14:paraId="7E1342D8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Наименование разработки: «Антипрокрастинатор3000» (далее «программа»). Программа по помощи пользователю является частью программного обеспечения разрабатываемой системы.</w:t>
      </w:r>
    </w:p>
    <w:p w14:paraId="00421125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2.2. НАЗНАЧЕНИЕ РАЗРАБОТКИ</w:t>
      </w:r>
    </w:p>
    <w:p w14:paraId="72080116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Программа предназначена для помощи пользователю в работе и других делах, требующих терпения с его стороны. Пользователь подключает камеру ноутбука/ПК/подключенной виртуальной камеры iVCam и уже при работе программа следит за движением глаз пользователя.</w:t>
      </w:r>
    </w:p>
    <w:p w14:paraId="20508F09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2.3. ТРЕБОВАНИЯ К ПРОГРАММНОМУ ОБЕСПЕЧЕНИЮ</w:t>
      </w:r>
    </w:p>
    <w:p w14:paraId="786FB65B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4"/>
        </w:rPr>
        <w:t>2.3.1. Требования к функциональным характеристикам</w:t>
      </w:r>
    </w:p>
    <w:p w14:paraId="04819D50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4"/>
        </w:rPr>
        <w:t>2.3.1.1. Требования к инструментальной среде</w:t>
      </w:r>
    </w:p>
    <w:p w14:paraId="56B3B605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Программа предназначена для функционирования под управлением ЯП Python версии не ниже 3.12.</w:t>
      </w:r>
    </w:p>
    <w:p w14:paraId="01353EEF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Разработка программы выполняется с использованием компилятора версии Visual Studio Code и виртуальной камеры iVCam.</w:t>
      </w:r>
    </w:p>
    <w:p w14:paraId="16400AFB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4"/>
        </w:rPr>
        <w:t>2.3.1.2. Требования к пользовательскому интерфейсу</w:t>
      </w:r>
    </w:p>
    <w:p w14:paraId="68BF10B5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Программа работает как отдельный процесс и может запускаться в exe-файле.</w:t>
      </w:r>
    </w:p>
    <w:p w14:paraId="0467E187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Программа функционирует в графическом разрешении не ниже, чем 1280x720 пикселей.</w:t>
      </w:r>
    </w:p>
    <w:p w14:paraId="4B7A8C3F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Размер окна подсистемы составляет 640х480 – 1920х1080 пикселей.</w:t>
      </w:r>
    </w:p>
    <w:p w14:paraId="2040B393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Во включенном (нажатом) положении кнопки закрашиваются на секунду в серый и принимают изначальный цвет. Отключенному (не нажатому) положению кнопок соответствует начальному своему цвету. В заблокированном состоянии кнопок надписи на кнопках должны быть серого цвета, а анимация нажатия кнопок должна быть отключена.</w:t>
      </w:r>
    </w:p>
    <w:p w14:paraId="7D8AF66C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Команды на управление поступают в соответствии с выбором пользователя.</w:t>
      </w:r>
    </w:p>
    <w:p w14:paraId="591FE9C7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4"/>
        </w:rPr>
        <w:t>2.3.1.3. Требования к реализуемым функциям</w:t>
      </w:r>
    </w:p>
    <w:p w14:paraId="43C31FF8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После запуска программа находится в режиме ожидания, пока пользователь не начнёт настройку по блокам: «Таймер концентрации», «Выбор камеры», «Статистика и настройка» и кнопка «Помощь».</w:t>
      </w:r>
    </w:p>
    <w:p w14:paraId="289749E5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В блоке «Таймер концентрации» пользователь может выбрать время, «Старт таймера» – таймер начнет работу остальной программы и после этого, по желанию нажать «Пауза»/«Стоп». Как понятно из названия, они останавливают или прекращают работу таймера.</w:t>
      </w:r>
    </w:p>
    <w:p w14:paraId="01531D31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В блоке «Выбор камеры» пользователь может выбрать нажатием «Тип камеры» – из шторки он выбирает какую камеру использовать. Если используется камера ПК, то кликнув по шторке «Камера ПК», пользователь может выбрать какую именно использовать. После этого нажав «Тест камеры» – в окне ниже появится изображение с выбранной камеры. Если автоматически камера телефона/ПК не найдена, то поиск можно запустить еще раз, нажав «Сканировать камеры».</w:t>
      </w:r>
    </w:p>
    <w:p w14:paraId="6988E800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В блоке «Статистика и настройка» пользователь может передвигать ползунок «Чувствительность», который отвечает за чувствительность камеры и что именно она будет считать отвлечением. Также пользователь может добавить «Включить звуковой сигнал» и «Строгий режим (сигнал при малейшем отвлечении)».</w:t>
      </w:r>
    </w:p>
    <w:p w14:paraId="4FAEB40A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Кнопка «Помощь», когда пользователь нажимает ее, то вылезает всплывающее окно с информацией о программе и инструкцией по ее использованию.</w:t>
      </w:r>
    </w:p>
    <w:p w14:paraId="6415F28E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Существует всплывающее окно, если пользователь нажимает кнопки «Старт таймера» и «Тест камеры», до подключения камеры. Окно выдает ошибку и ее причину.</w:t>
      </w:r>
    </w:p>
    <w:p w14:paraId="5196D435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4"/>
        </w:rPr>
        <w:t>2.3.2. Требования к надежности</w:t>
      </w:r>
    </w:p>
    <w:p w14:paraId="4800A7DE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Должна быть предусмотрена защита от некорректного одновременного доступа к печатаемому файлу.</w:t>
      </w:r>
    </w:p>
    <w:p w14:paraId="4AAC2119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4"/>
        </w:rPr>
        <w:t>2.3.3. Требования к составу и параметрам технических средств</w:t>
      </w:r>
    </w:p>
    <w:p w14:paraId="2A29E011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Программа предназначена для функционирования на Windows.</w:t>
      </w:r>
    </w:p>
    <w:p w14:paraId="1A5CF02F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В качестве камеры может использоваться камера ноутбука/ПК/телефона (с iVCam на обоих устройствах).</w:t>
      </w:r>
    </w:p>
    <w:p w14:paraId="6038B2A6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Особые требования к используемому объему оперативной памяти и производительности не предъявляются.</w:t>
      </w:r>
    </w:p>
    <w:p w14:paraId="733326A1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4"/>
        </w:rPr>
        <w:t>2.3.4. Требования к информационной и программной совместимости</w:t>
      </w:r>
    </w:p>
    <w:p w14:paraId="14F21F35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Работы пользователя с камерой осуществляется при помощи библиотеки opencv-python.</w:t>
      </w:r>
    </w:p>
    <w:p w14:paraId="5BCE2225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4"/>
        </w:rPr>
        <w:t>2.3.5. Специальные требования</w:t>
      </w:r>
    </w:p>
    <w:p w14:paraId="522E0B9F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Специальные требования не предъявляются.</w:t>
      </w:r>
    </w:p>
    <w:p w14:paraId="78B5869A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2.4. ТРЕБОВАНИЯ К ПРОГРАММНОЙ ДОКУМЕНТАЦИИ</w:t>
      </w:r>
    </w:p>
    <w:p w14:paraId="067DDB3E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 окончанию проектирования Разработчик предоставляет преподавателю следующие документы:</w:t>
      </w:r>
    </w:p>
    <w:p w14:paraId="48D03104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1) Перечни событий, входных переменных и выходных воздействий, участвующих в работе подсистемы.</w:t>
      </w:r>
    </w:p>
    <w:p w14:paraId="21C39244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2) Схемы связей и графы переходов конечных автоматов, специфицирующих поведение подсистемы.</w:t>
      </w:r>
    </w:p>
    <w:p w14:paraId="5D91D066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3) Протоколы работы подсистемы для различных режимов работы.</w:t>
      </w:r>
    </w:p>
    <w:p w14:paraId="62053EAA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2.5. ТЕХНИКО-ЭКОНОМИЧЕСКИЕ ПОКАЗАТЕЛИ</w:t>
      </w:r>
    </w:p>
    <w:p w14:paraId="35BB50FA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Требования к технико-экономическим показателям не предъявляются.</w:t>
      </w:r>
    </w:p>
    <w:p w14:paraId="3349EAE0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2.6. СТАДИИ И ЭТАПЫ РАЗРАБОТКИ</w:t>
      </w:r>
    </w:p>
    <w:p w14:paraId="14BD7B4F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1) Разработка и отладка автономной версии подсистемы.</w:t>
      </w:r>
    </w:p>
    <w:p w14:paraId="7EE732F9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2.7. ПОРЯДОК КОНТРОЛЯ И ПРИЕМКИ</w:t>
      </w:r>
    </w:p>
    <w:p w14:paraId="22AA6D8D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Приемка подсистемы осуществляется в три этапа:</w:t>
      </w:r>
    </w:p>
    <w:p w14:paraId="605ACE64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1) Проверка функционирования автономной версии подсистемы на инструментальной ЭВМ с имитацией распечатки контрольных примеров, составленных Разработчиком.</w:t>
      </w:r>
    </w:p>
    <w:p w14:paraId="318F6FFC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2) Проверка функционирования автономной версии подсистемы на крейте VC-7 с распечаткой контрольных примеров, предоставляемых Заказчиком, на принтере УД-М312.</w:t>
      </w:r>
    </w:p>
    <w:p w14:paraId="510373E9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3) Комплексная проверка функционирования подсистемы в составе системы на крейте VC-7 с распечаткой контрольных примеров, предоставляемых Заказчиком, на принтере УД-М312. После приемки подсистемы ее дальнейшее сопровождение осуществляется Заказчиком.</w:t>
      </w:r>
    </w:p>
    <w:p w14:paraId="1388C00D">
      <w:r>
        <w:br w:type="page"/>
      </w:r>
    </w:p>
    <w:p w14:paraId="23FAC35E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32"/>
        </w:rPr>
        <w:t>3. ОБЩАЯ ЛОГИЧЕСКАЯ СХЕМА РАЗРАБОТАННОЙ ПРОГРАММЫ</w:t>
      </w:r>
    </w:p>
    <w:p w14:paraId="206015AA">
      <w:pPr>
        <w:spacing w:after="120"/>
        <w:jc w:val="both"/>
      </w:pPr>
      <w:r>
        <w:rPr>
          <w:b/>
          <w:bCs/>
          <w:lang w:val="en-US"/>
        </w:rPr>
        <w:drawing>
          <wp:inline distT="0" distB="0" distL="0" distR="0">
            <wp:extent cx="5693410" cy="6156325"/>
            <wp:effectExtent l="0" t="0" r="635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9" t="4084" r="2309" b="4840"/>
                    <a:stretch>
                      <a:fillRect/>
                    </a:stretch>
                  </pic:blipFill>
                  <pic:spPr>
                    <a:xfrm>
                      <a:off x="0" y="0"/>
                      <a:ext cx="5693434" cy="61569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2F90F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3.2. Порядок взаимодействия частей подсистемы</w:t>
      </w:r>
    </w:p>
    <w:p w14:paraId="129C783B">
      <w:pPr>
        <w:spacing w:after="120"/>
        <w:jc w:val="both"/>
      </w:pPr>
      <w:r>
        <w:rPr>
          <w:b/>
          <w:bCs/>
        </w:rPr>
        <w:drawing>
          <wp:inline distT="0" distB="0" distL="0" distR="0">
            <wp:extent cx="5494020" cy="5382260"/>
            <wp:effectExtent l="0" t="0" r="7620" b="127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" t="4521" r="6095" b="7343"/>
                    <a:stretch>
                      <a:fillRect/>
                    </a:stretch>
                  </pic:blipFill>
                  <pic:spPr>
                    <a:xfrm>
                      <a:off x="0" y="0"/>
                      <a:ext cx="5495303" cy="5383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AB2A43">
      <w:r>
        <w:br w:type="page"/>
      </w:r>
    </w:p>
    <w:p w14:paraId="2FD24B50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32"/>
        </w:rPr>
        <w:t>4. ПЕРЕЧЕНЬ И НУМЕРАЦИЯ СОБЫТИЙ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350"/>
        <w:gridCol w:w="3213"/>
      </w:tblGrid>
      <w:tr w14:paraId="023E8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13" w:type="dxa"/>
          </w:tcPr>
          <w:p w14:paraId="7AC865E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№ события</w:t>
            </w:r>
          </w:p>
        </w:tc>
        <w:tc>
          <w:tcPr>
            <w:tcW w:w="3213" w:type="dxa"/>
          </w:tcPr>
          <w:p w14:paraId="65888D0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Название функции/класса</w:t>
            </w:r>
          </w:p>
        </w:tc>
        <w:tc>
          <w:tcPr>
            <w:tcW w:w="3213" w:type="dxa"/>
          </w:tcPr>
          <w:p w14:paraId="4E37F03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 w14:paraId="188EC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6C37C12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e14</w:t>
            </w:r>
          </w:p>
        </w:tc>
        <w:tc>
          <w:tcPr>
            <w:tcW w:w="3213" w:type="dxa"/>
          </w:tcPr>
          <w:p w14:paraId="291469F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install_packages()</w:t>
            </w:r>
          </w:p>
        </w:tc>
        <w:tc>
          <w:tcPr>
            <w:tcW w:w="3213" w:type="dxa"/>
          </w:tcPr>
          <w:p w14:paraId="040B995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проверка и установка нужных библиотек</w:t>
            </w:r>
          </w:p>
        </w:tc>
      </w:tr>
      <w:tr w14:paraId="55F67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4BE821C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e69</w:t>
            </w:r>
          </w:p>
        </w:tc>
        <w:tc>
          <w:tcPr>
            <w:tcW w:w="3213" w:type="dxa"/>
          </w:tcPr>
          <w:p w14:paraId="419971F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IVCamManager</w:t>
            </w:r>
          </w:p>
        </w:tc>
        <w:tc>
          <w:tcPr>
            <w:tcW w:w="3213" w:type="dxa"/>
          </w:tcPr>
          <w:p w14:paraId="6FBEBA5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менеджер работы с iVCam</w:t>
            </w:r>
          </w:p>
        </w:tc>
      </w:tr>
      <w:tr w14:paraId="1E291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6B708CF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e79</w:t>
            </w:r>
          </w:p>
        </w:tc>
        <w:tc>
          <w:tcPr>
            <w:tcW w:w="3213" w:type="dxa"/>
          </w:tcPr>
          <w:p w14:paraId="7D5862A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detect_ivcam(self)</w:t>
            </w:r>
          </w:p>
        </w:tc>
        <w:tc>
          <w:tcPr>
            <w:tcW w:w="3213" w:type="dxa"/>
          </w:tcPr>
          <w:p w14:paraId="55CCA82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поиск подключенного iVCam</w:t>
            </w:r>
          </w:p>
        </w:tc>
      </w:tr>
      <w:tr w14:paraId="31D71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AE55C0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e122</w:t>
            </w:r>
          </w:p>
        </w:tc>
        <w:tc>
          <w:tcPr>
            <w:tcW w:w="3213" w:type="dxa"/>
          </w:tcPr>
          <w:p w14:paraId="2259E8A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check_ivcam_installation(self)</w:t>
            </w:r>
          </w:p>
        </w:tc>
        <w:tc>
          <w:tcPr>
            <w:tcW w:w="3213" w:type="dxa"/>
          </w:tcPr>
          <w:p w14:paraId="3809401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проверка установки iVCam</w:t>
            </w:r>
          </w:p>
        </w:tc>
      </w:tr>
      <w:tr w14:paraId="62F14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0D60F93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e160</w:t>
            </w:r>
          </w:p>
        </w:tc>
        <w:tc>
          <w:tcPr>
            <w:tcW w:w="3213" w:type="dxa"/>
          </w:tcPr>
          <w:p w14:paraId="2C2924C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start_ivcam</w:t>
            </w:r>
          </w:p>
        </w:tc>
        <w:tc>
          <w:tcPr>
            <w:tcW w:w="3213" w:type="dxa"/>
          </w:tcPr>
          <w:p w14:paraId="5BE1CE8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запуск работы iVCam</w:t>
            </w:r>
          </w:p>
        </w:tc>
      </w:tr>
      <w:tr w14:paraId="4A053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336F06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e198</w:t>
            </w:r>
          </w:p>
        </w:tc>
        <w:tc>
          <w:tcPr>
            <w:tcW w:w="3213" w:type="dxa"/>
          </w:tcPr>
          <w:p w14:paraId="0B9F28E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get_frame(self)</w:t>
            </w:r>
          </w:p>
        </w:tc>
        <w:tc>
          <w:tcPr>
            <w:tcW w:w="3213" w:type="dxa"/>
          </w:tcPr>
          <w:p w14:paraId="49ACD71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получение кадров с iVCam</w:t>
            </w:r>
          </w:p>
        </w:tc>
      </w:tr>
      <w:tr w14:paraId="1BB09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63AB436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e206</w:t>
            </w:r>
          </w:p>
        </w:tc>
        <w:tc>
          <w:tcPr>
            <w:tcW w:w="3213" w:type="dxa"/>
          </w:tcPr>
          <w:p w14:paraId="1BCAE53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release(self)</w:t>
            </w:r>
          </w:p>
        </w:tc>
        <w:tc>
          <w:tcPr>
            <w:tcW w:w="3213" w:type="dxa"/>
          </w:tcPr>
          <w:p w14:paraId="0512AB2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освобождение ресурсов iVCam</w:t>
            </w:r>
          </w:p>
        </w:tc>
      </w:tr>
      <w:tr w14:paraId="0E5B4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2E8636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e218</w:t>
            </w:r>
          </w:p>
        </w:tc>
        <w:tc>
          <w:tcPr>
            <w:tcW w:w="3213" w:type="dxa"/>
          </w:tcPr>
          <w:p w14:paraId="17202FA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get_connection_info(self)</w:t>
            </w:r>
          </w:p>
        </w:tc>
        <w:tc>
          <w:tcPr>
            <w:tcW w:w="3213" w:type="dxa"/>
          </w:tcPr>
          <w:p w14:paraId="4E0B85B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проверка подключения</w:t>
            </w:r>
          </w:p>
        </w:tc>
      </w:tr>
      <w:tr w14:paraId="7B017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7B4D18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e235</w:t>
            </w:r>
          </w:p>
        </w:tc>
        <w:tc>
          <w:tcPr>
            <w:tcW w:w="3213" w:type="dxa"/>
          </w:tcPr>
          <w:p w14:paraId="22F3D6C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scan_all_cameras(self)</w:t>
            </w:r>
          </w:p>
        </w:tc>
        <w:tc>
          <w:tcPr>
            <w:tcW w:w="3213" w:type="dxa"/>
          </w:tcPr>
          <w:p w14:paraId="77DDEE8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сканирование всех доступных камер (не iVCam)</w:t>
            </w:r>
          </w:p>
        </w:tc>
      </w:tr>
      <w:tr w14:paraId="2813F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A180A6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e263</w:t>
            </w:r>
          </w:p>
        </w:tc>
        <w:tc>
          <w:tcPr>
            <w:tcW w:w="3213" w:type="dxa"/>
          </w:tcPr>
          <w:p w14:paraId="1043C18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EyeTrackerApp(QMainWindow)</w:t>
            </w:r>
          </w:p>
        </w:tc>
        <w:tc>
          <w:tcPr>
            <w:tcW w:w="3213" w:type="dxa"/>
          </w:tcPr>
          <w:p w14:paraId="25AF206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главное окно</w:t>
            </w:r>
          </w:p>
        </w:tc>
      </w:tr>
      <w:tr w14:paraId="4A423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E6275D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e286</w:t>
            </w:r>
          </w:p>
        </w:tc>
        <w:tc>
          <w:tcPr>
            <w:tcW w:w="3213" w:type="dxa"/>
          </w:tcPr>
          <w:p w14:paraId="4F71950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show_error_dialog(self)</w:t>
            </w:r>
          </w:p>
        </w:tc>
        <w:tc>
          <w:tcPr>
            <w:tcW w:w="3213" w:type="dxa"/>
          </w:tcPr>
          <w:p w14:paraId="6C12146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сообщение об ошибке если библиотеки не загрузились</w:t>
            </w:r>
          </w:p>
        </w:tc>
      </w:tr>
      <w:tr w14:paraId="5D142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62D370E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e300</w:t>
            </w:r>
          </w:p>
        </w:tc>
        <w:tc>
          <w:tcPr>
            <w:tcW w:w="3213" w:type="dxa"/>
          </w:tcPr>
          <w:p w14:paraId="3BC5D1F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init_variables(self)</w:t>
            </w:r>
          </w:p>
        </w:tc>
        <w:tc>
          <w:tcPr>
            <w:tcW w:w="3213" w:type="dxa"/>
          </w:tcPr>
          <w:p w14:paraId="1D56666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инициализация переменных</w:t>
            </w:r>
          </w:p>
        </w:tc>
      </w:tr>
      <w:tr w14:paraId="1043E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0AB2595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e338</w:t>
            </w:r>
          </w:p>
        </w:tc>
        <w:tc>
          <w:tcPr>
            <w:tcW w:w="3213" w:type="dxa"/>
          </w:tcPr>
          <w:p w14:paraId="0A1618C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setup_ivcam(self)</w:t>
            </w:r>
          </w:p>
        </w:tc>
        <w:tc>
          <w:tcPr>
            <w:tcW w:w="3213" w:type="dxa"/>
          </w:tcPr>
          <w:p w14:paraId="631569D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настройка iVCam</w:t>
            </w:r>
          </w:p>
        </w:tc>
      </w:tr>
      <w:tr w14:paraId="04E0D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8AF756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e343</w:t>
            </w:r>
          </w:p>
        </w:tc>
        <w:tc>
          <w:tcPr>
            <w:tcW w:w="3213" w:type="dxa"/>
          </w:tcPr>
          <w:p w14:paraId="3F57875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check_ivcam_availability</w:t>
            </w:r>
          </w:p>
        </w:tc>
        <w:tc>
          <w:tcPr>
            <w:tcW w:w="3213" w:type="dxa"/>
          </w:tcPr>
          <w:p w14:paraId="2D4258E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проверка доступности iVCam</w:t>
            </w:r>
          </w:p>
        </w:tc>
      </w:tr>
      <w:tr w14:paraId="6A927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6B936C9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e348</w:t>
            </w:r>
          </w:p>
        </w:tc>
        <w:tc>
          <w:tcPr>
            <w:tcW w:w="3213" w:type="dxa"/>
          </w:tcPr>
          <w:p w14:paraId="407282A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_check_ivcam_thread(self)</w:t>
            </w:r>
          </w:p>
        </w:tc>
        <w:tc>
          <w:tcPr>
            <w:tcW w:w="3213" w:type="dxa"/>
          </w:tcPr>
          <w:p w14:paraId="14D18D7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фоновая проверка iVCam</w:t>
            </w:r>
          </w:p>
        </w:tc>
      </w:tr>
      <w:tr w14:paraId="68862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673A21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e372</w:t>
            </w:r>
          </w:p>
        </w:tc>
        <w:tc>
          <w:tcPr>
            <w:tcW w:w="3213" w:type="dxa"/>
          </w:tcPr>
          <w:p w14:paraId="6DC6584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update_camera_list(self, cameras)</w:t>
            </w:r>
          </w:p>
        </w:tc>
        <w:tc>
          <w:tcPr>
            <w:tcW w:w="3213" w:type="dxa"/>
          </w:tcPr>
          <w:p w14:paraId="70F3D21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обновление камер в списке</w:t>
            </w:r>
          </w:p>
        </w:tc>
      </w:tr>
      <w:tr w14:paraId="1E9A4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59A3F4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e390</w:t>
            </w:r>
          </w:p>
        </w:tc>
        <w:tc>
          <w:tcPr>
            <w:tcW w:w="3213" w:type="dxa"/>
          </w:tcPr>
          <w:p w14:paraId="3C77EF4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init_ui(self)</w:t>
            </w:r>
          </w:p>
        </w:tc>
        <w:tc>
          <w:tcPr>
            <w:tcW w:w="3213" w:type="dxa"/>
          </w:tcPr>
          <w:p w14:paraId="25BF035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загрузка интерфейса</w:t>
            </w:r>
          </w:p>
        </w:tc>
      </w:tr>
      <w:tr w14:paraId="34AD9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432452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e946</w:t>
            </w:r>
          </w:p>
        </w:tc>
        <w:tc>
          <w:tcPr>
            <w:tcW w:w="3213" w:type="dxa"/>
          </w:tcPr>
          <w:p w14:paraId="53F0918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show_help(self)</w:t>
            </w:r>
          </w:p>
        </w:tc>
        <w:tc>
          <w:tcPr>
            <w:tcW w:w="3213" w:type="dxa"/>
          </w:tcPr>
          <w:p w14:paraId="0A949DE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работа справки</w:t>
            </w:r>
          </w:p>
        </w:tc>
      </w:tr>
      <w:tr w14:paraId="3CF59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6845E3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e977</w:t>
            </w:r>
          </w:p>
        </w:tc>
        <w:tc>
          <w:tcPr>
            <w:tcW w:w="3213" w:type="dxa"/>
          </w:tcPr>
          <w:p w14:paraId="09518F6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on_camera_type_changed(self, index)</w:t>
            </w:r>
          </w:p>
        </w:tc>
        <w:tc>
          <w:tcPr>
            <w:tcW w:w="3213" w:type="dxa"/>
          </w:tcPr>
          <w:p w14:paraId="098DD0A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обработка изменений типа камер</w:t>
            </w:r>
          </w:p>
        </w:tc>
      </w:tr>
      <w:tr w14:paraId="157F1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42352D9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e998</w:t>
            </w:r>
          </w:p>
        </w:tc>
        <w:tc>
          <w:tcPr>
            <w:tcW w:w="3213" w:type="dxa"/>
          </w:tcPr>
          <w:p w14:paraId="3889825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update_camera_status_display(self, text, color)</w:t>
            </w:r>
          </w:p>
        </w:tc>
        <w:tc>
          <w:tcPr>
            <w:tcW w:w="3213" w:type="dxa"/>
          </w:tcPr>
          <w:p w14:paraId="5378C13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обновление статуса камеры</w:t>
            </w:r>
          </w:p>
        </w:tc>
      </w:tr>
      <w:tr w14:paraId="47A07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79189B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e1003</w:t>
            </w:r>
          </w:p>
        </w:tc>
        <w:tc>
          <w:tcPr>
            <w:tcW w:w="3213" w:type="dxa"/>
          </w:tcPr>
          <w:p w14:paraId="18C98E8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check_ivcam(self)</w:t>
            </w:r>
          </w:p>
        </w:tc>
        <w:tc>
          <w:tcPr>
            <w:tcW w:w="3213" w:type="dxa"/>
          </w:tcPr>
          <w:p w14:paraId="72B8870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проверка iVCam</w:t>
            </w:r>
          </w:p>
        </w:tc>
      </w:tr>
      <w:tr w14:paraId="0C9AF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44C8E82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e1010</w:t>
            </w:r>
          </w:p>
        </w:tc>
        <w:tc>
          <w:tcPr>
            <w:tcW w:w="3213" w:type="dxa"/>
          </w:tcPr>
          <w:p w14:paraId="61EFED2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_check_ivcam_thread_main(self)</w:t>
            </w:r>
          </w:p>
        </w:tc>
        <w:tc>
          <w:tcPr>
            <w:tcW w:w="3213" w:type="dxa"/>
          </w:tcPr>
          <w:p w14:paraId="3452BB6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поток проверок iVCam</w:t>
            </w:r>
          </w:p>
        </w:tc>
      </w:tr>
      <w:tr w14:paraId="6B23F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4A8AB58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e1053</w:t>
            </w:r>
          </w:p>
        </w:tc>
        <w:tc>
          <w:tcPr>
            <w:tcW w:w="3213" w:type="dxa"/>
          </w:tcPr>
          <w:p w14:paraId="57F10A2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test_ivcam(self)</w:t>
            </w:r>
          </w:p>
        </w:tc>
        <w:tc>
          <w:tcPr>
            <w:tcW w:w="3213" w:type="dxa"/>
          </w:tcPr>
          <w:p w14:paraId="755F09F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тестирование iVCam</w:t>
            </w:r>
          </w:p>
        </w:tc>
      </w:tr>
      <w:tr w14:paraId="4391A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6F2ED27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e1074</w:t>
            </w:r>
          </w:p>
        </w:tc>
        <w:tc>
          <w:tcPr>
            <w:tcW w:w="3213" w:type="dxa"/>
          </w:tcPr>
          <w:p w14:paraId="3125BC7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test_ivcam_thread(self, camera_index)</w:t>
            </w:r>
          </w:p>
        </w:tc>
        <w:tc>
          <w:tcPr>
            <w:tcW w:w="3213" w:type="dxa"/>
          </w:tcPr>
          <w:p w14:paraId="75AB069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поток тестирования iVCam</w:t>
            </w:r>
          </w:p>
        </w:tc>
      </w:tr>
      <w:tr w14:paraId="6F54A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4563AC5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e1128</w:t>
            </w:r>
          </w:p>
        </w:tc>
        <w:tc>
          <w:tcPr>
            <w:tcW w:w="3213" w:type="dxa"/>
          </w:tcPr>
          <w:p w14:paraId="47445EE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show_ivcam_help(self)</w:t>
            </w:r>
          </w:p>
        </w:tc>
        <w:tc>
          <w:tcPr>
            <w:tcW w:w="3213" w:type="dxa"/>
          </w:tcPr>
          <w:p w14:paraId="196AF00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справка по iVCam</w:t>
            </w:r>
          </w:p>
        </w:tc>
      </w:tr>
      <w:tr w14:paraId="192C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F88E04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e1163</w:t>
            </w:r>
          </w:p>
        </w:tc>
        <w:tc>
          <w:tcPr>
            <w:tcW w:w="3213" w:type="dxa"/>
          </w:tcPr>
          <w:p w14:paraId="0D10CBC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scan_cameras(self)</w:t>
            </w:r>
          </w:p>
        </w:tc>
        <w:tc>
          <w:tcPr>
            <w:tcW w:w="3213" w:type="dxa"/>
          </w:tcPr>
          <w:p w14:paraId="19635EE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сканирование всех камер</w:t>
            </w:r>
          </w:p>
        </w:tc>
      </w:tr>
      <w:tr w14:paraId="2491E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1696CC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e1169</w:t>
            </w:r>
          </w:p>
        </w:tc>
        <w:tc>
          <w:tcPr>
            <w:tcW w:w="3213" w:type="dxa"/>
          </w:tcPr>
          <w:p w14:paraId="4E30B00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_scan_cameras_thread(self)</w:t>
            </w:r>
          </w:p>
        </w:tc>
        <w:tc>
          <w:tcPr>
            <w:tcW w:w="3213" w:type="dxa"/>
          </w:tcPr>
          <w:p w14:paraId="1201A85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поток сканирования всех камер</w:t>
            </w:r>
          </w:p>
        </w:tc>
      </w:tr>
      <w:tr w14:paraId="08EA2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688A86D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e1209</w:t>
            </w:r>
          </w:p>
        </w:tc>
        <w:tc>
          <w:tcPr>
            <w:tcW w:w="3213" w:type="dxa"/>
          </w:tcPr>
          <w:p w14:paraId="5683740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show_test_frame(self, frame)</w:t>
            </w:r>
          </w:p>
        </w:tc>
        <w:tc>
          <w:tcPr>
            <w:tcW w:w="3213" w:type="dxa"/>
          </w:tcPr>
          <w:p w14:paraId="052C9B5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показ тестового кадра iVCam</w:t>
            </w:r>
          </w:p>
        </w:tc>
      </w:tr>
      <w:tr w14:paraId="52079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0EA7A2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e1227</w:t>
            </w:r>
          </w:p>
        </w:tc>
        <w:tc>
          <w:tcPr>
            <w:tcW w:w="3213" w:type="dxa"/>
          </w:tcPr>
          <w:p w14:paraId="0BB3D71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test_camera(self)</w:t>
            </w:r>
          </w:p>
        </w:tc>
        <w:tc>
          <w:tcPr>
            <w:tcW w:w="3213" w:type="dxa"/>
          </w:tcPr>
          <w:p w14:paraId="5FDC6A7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показ тестового кадра встроенной камеры</w:t>
            </w:r>
          </w:p>
        </w:tc>
      </w:tr>
      <w:tr w14:paraId="537D0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453BE12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e1264</w:t>
            </w:r>
          </w:p>
        </w:tc>
        <w:tc>
          <w:tcPr>
            <w:tcW w:w="3213" w:type="dxa"/>
          </w:tcPr>
          <w:p w14:paraId="0822765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start_timer(self)</w:t>
            </w:r>
          </w:p>
        </w:tc>
        <w:tc>
          <w:tcPr>
            <w:tcW w:w="3213" w:type="dxa"/>
          </w:tcPr>
          <w:p w14:paraId="662CA9F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запуск таймера</w:t>
            </w:r>
          </w:p>
        </w:tc>
      </w:tr>
      <w:tr w14:paraId="6D1DD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8C7A43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e1359</w:t>
            </w:r>
          </w:p>
        </w:tc>
        <w:tc>
          <w:tcPr>
            <w:tcW w:w="3213" w:type="dxa"/>
          </w:tcPr>
          <w:p w14:paraId="10B419A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pause_timer(self)</w:t>
            </w:r>
          </w:p>
        </w:tc>
        <w:tc>
          <w:tcPr>
            <w:tcW w:w="3213" w:type="dxa"/>
          </w:tcPr>
          <w:p w14:paraId="79918F4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пауза таймера</w:t>
            </w:r>
          </w:p>
        </w:tc>
      </w:tr>
      <w:tr w14:paraId="5DB0B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0573123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e1374</w:t>
            </w:r>
          </w:p>
        </w:tc>
        <w:tc>
          <w:tcPr>
            <w:tcW w:w="3213" w:type="dxa"/>
          </w:tcPr>
          <w:p w14:paraId="5D78D4D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stop_timer(self)</w:t>
            </w:r>
          </w:p>
        </w:tc>
        <w:tc>
          <w:tcPr>
            <w:tcW w:w="3213" w:type="dxa"/>
          </w:tcPr>
          <w:p w14:paraId="45C2E01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остановка таймера</w:t>
            </w:r>
          </w:p>
        </w:tc>
      </w:tr>
      <w:tr w14:paraId="06054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46B81FA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e1411</w:t>
            </w:r>
          </w:p>
        </w:tc>
        <w:tc>
          <w:tcPr>
            <w:tcW w:w="3213" w:type="dxa"/>
          </w:tcPr>
          <w:p w14:paraId="757B78E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run_timer(self)</w:t>
            </w:r>
          </w:p>
        </w:tc>
        <w:tc>
          <w:tcPr>
            <w:tcW w:w="3213" w:type="dxa"/>
          </w:tcPr>
          <w:p w14:paraId="7F1ECBE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таймер в отдельном потоке</w:t>
            </w:r>
          </w:p>
        </w:tc>
      </w:tr>
      <w:tr w14:paraId="59795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378C75B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e1444</w:t>
            </w:r>
          </w:p>
        </w:tc>
        <w:tc>
          <w:tcPr>
            <w:tcW w:w="3213" w:type="dxa"/>
          </w:tcPr>
          <w:p w14:paraId="0E5484D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update_timer_display(self, time_str)</w:t>
            </w:r>
          </w:p>
        </w:tc>
        <w:tc>
          <w:tcPr>
            <w:tcW w:w="3213" w:type="dxa"/>
          </w:tcPr>
          <w:p w14:paraId="6ADBF64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обновление таймера</w:t>
            </w:r>
          </w:p>
        </w:tc>
      </w:tr>
      <w:tr w14:paraId="0132A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32F24A1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e1448</w:t>
            </w:r>
          </w:p>
        </w:tc>
        <w:tc>
          <w:tcPr>
            <w:tcW w:w="3213" w:type="dxa"/>
          </w:tcPr>
          <w:p w14:paraId="5944B94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on_timer_finished(self)</w:t>
            </w:r>
          </w:p>
        </w:tc>
        <w:tc>
          <w:tcPr>
            <w:tcW w:w="3213" w:type="dxa"/>
          </w:tcPr>
          <w:p w14:paraId="6D371C6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действия при окончании таймера</w:t>
            </w:r>
          </w:p>
        </w:tc>
      </w:tr>
      <w:tr w14:paraId="321BF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3D8C773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e1467</w:t>
            </w:r>
          </w:p>
        </w:tc>
        <w:tc>
          <w:tcPr>
            <w:tcW w:w="3213" w:type="dxa"/>
          </w:tcPr>
          <w:p w14:paraId="5707E15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track_eyes(self)</w:t>
            </w:r>
          </w:p>
        </w:tc>
        <w:tc>
          <w:tcPr>
            <w:tcW w:w="3213" w:type="dxa"/>
          </w:tcPr>
          <w:p w14:paraId="081A64B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отслеживание глаз в отдельном потоке</w:t>
            </w:r>
          </w:p>
        </w:tc>
      </w:tr>
      <w:tr w14:paraId="3B4C4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49050CE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e1617</w:t>
            </w:r>
          </w:p>
        </w:tc>
        <w:tc>
          <w:tcPr>
            <w:tcW w:w="3213" w:type="dxa"/>
          </w:tcPr>
          <w:p w14:paraId="4BCBF27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update_camera_preview(self, frame, face_detected, eyes_detected)</w:t>
            </w:r>
          </w:p>
        </w:tc>
        <w:tc>
          <w:tcPr>
            <w:tcW w:w="3213" w:type="dxa"/>
          </w:tcPr>
          <w:p w14:paraId="54F6790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обновление предпросмотра камеры</w:t>
            </w:r>
          </w:p>
        </w:tc>
      </w:tr>
      <w:tr w14:paraId="51135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3F7DB6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e1662</w:t>
            </w:r>
          </w:p>
        </w:tc>
        <w:tc>
          <w:tcPr>
            <w:tcW w:w="3213" w:type="dxa"/>
          </w:tcPr>
          <w:p w14:paraId="091F826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update_status_display(self, text, color)</w:t>
            </w:r>
          </w:p>
        </w:tc>
        <w:tc>
          <w:tcPr>
            <w:tcW w:w="3213" w:type="dxa"/>
          </w:tcPr>
          <w:p w14:paraId="00C566A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обновление статуса лица</w:t>
            </w:r>
          </w:p>
        </w:tc>
      </w:tr>
      <w:tr w14:paraId="2500D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334D521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e1667</w:t>
            </w:r>
          </w:p>
        </w:tc>
        <w:tc>
          <w:tcPr>
            <w:tcW w:w="3213" w:type="dxa"/>
          </w:tcPr>
          <w:p w14:paraId="5A9B89E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update_face_status_display(self, text, color)</w:t>
            </w:r>
          </w:p>
        </w:tc>
        <w:tc>
          <w:tcPr>
            <w:tcW w:w="3213" w:type="dxa"/>
          </w:tcPr>
          <w:p w14:paraId="177D325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обновление статуса глаз</w:t>
            </w:r>
          </w:p>
        </w:tc>
      </w:tr>
      <w:tr w14:paraId="12A13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76F148C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e1672</w:t>
            </w:r>
          </w:p>
        </w:tc>
        <w:tc>
          <w:tcPr>
            <w:tcW w:w="3213" w:type="dxa"/>
          </w:tcPr>
          <w:p w14:paraId="202A13F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play_alarm(self)</w:t>
            </w:r>
          </w:p>
        </w:tc>
        <w:tc>
          <w:tcPr>
            <w:tcW w:w="3213" w:type="dxa"/>
          </w:tcPr>
          <w:p w14:paraId="51665AF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воспроизведение звукового сигнала</w:t>
            </w:r>
          </w:p>
        </w:tc>
      </w:tr>
      <w:tr w14:paraId="5139F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0B2A5F7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e1699</w:t>
            </w:r>
          </w:p>
        </w:tc>
        <w:tc>
          <w:tcPr>
            <w:tcW w:w="3213" w:type="dxa"/>
          </w:tcPr>
          <w:p w14:paraId="75A6F4E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repeat_alarm(self)</w:t>
            </w:r>
          </w:p>
        </w:tc>
        <w:tc>
          <w:tcPr>
            <w:tcW w:w="3213" w:type="dxa"/>
          </w:tcPr>
          <w:p w14:paraId="73D3089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повторение звукового сигнала winsound</w:t>
            </w:r>
          </w:p>
        </w:tc>
      </w:tr>
      <w:tr w14:paraId="43BE5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3F83208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e1708</w:t>
            </w:r>
          </w:p>
        </w:tc>
        <w:tc>
          <w:tcPr>
            <w:tcW w:w="3213" w:type="dxa"/>
          </w:tcPr>
          <w:p w14:paraId="117F99A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repeat_alarm_pygame(self)</w:t>
            </w:r>
          </w:p>
        </w:tc>
        <w:tc>
          <w:tcPr>
            <w:tcW w:w="3213" w:type="dxa"/>
          </w:tcPr>
          <w:p w14:paraId="5DF7845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повторение звукового сигнала pygame</w:t>
            </w:r>
          </w:p>
        </w:tc>
      </w:tr>
      <w:tr w14:paraId="0E798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6901F79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e1717</w:t>
            </w:r>
          </w:p>
        </w:tc>
        <w:tc>
          <w:tcPr>
            <w:tcW w:w="3213" w:type="dxa"/>
          </w:tcPr>
          <w:p w14:paraId="5FD1CB2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play_completion_sound(self)</w:t>
            </w:r>
          </w:p>
        </w:tc>
        <w:tc>
          <w:tcPr>
            <w:tcW w:w="3213" w:type="dxa"/>
          </w:tcPr>
          <w:p w14:paraId="3692D89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звуковой сигнал о завершении</w:t>
            </w:r>
          </w:p>
        </w:tc>
      </w:tr>
      <w:tr w14:paraId="1CEB6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7C8A3EC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e1733</w:t>
            </w:r>
          </w:p>
        </w:tc>
        <w:tc>
          <w:tcPr>
            <w:tcW w:w="3213" w:type="dxa"/>
          </w:tcPr>
          <w:p w14:paraId="04AE2F9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closeEvent(self, event)</w:t>
            </w:r>
          </w:p>
        </w:tc>
        <w:tc>
          <w:tcPr>
            <w:tcW w:w="3213" w:type="dxa"/>
          </w:tcPr>
          <w:p w14:paraId="089E5DD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обработка закрытия окна</w:t>
            </w:r>
          </w:p>
        </w:tc>
      </w:tr>
      <w:tr w14:paraId="65B67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42C243A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e1746</w:t>
            </w:r>
          </w:p>
        </w:tc>
        <w:tc>
          <w:tcPr>
            <w:tcW w:w="3213" w:type="dxa"/>
          </w:tcPr>
          <w:p w14:paraId="4A3E62D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main()</w:t>
            </w:r>
          </w:p>
        </w:tc>
        <w:tc>
          <w:tcPr>
            <w:tcW w:w="3213" w:type="dxa"/>
          </w:tcPr>
          <w:p w14:paraId="00B888C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главная функция</w:t>
            </w:r>
          </w:p>
        </w:tc>
      </w:tr>
    </w:tbl>
    <w:p w14:paraId="26C107EF">
      <w:r>
        <w:br w:type="page"/>
      </w:r>
    </w:p>
    <w:p w14:paraId="4EB61E56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32"/>
        </w:rPr>
        <w:t>5. ПЕРЕЧЕНЬ И НУМЕРАЦИЯ ВХОДНЫХ ПЕРЕМЕННЫХ</w:t>
      </w:r>
    </w:p>
    <w:p w14:paraId="3A921E45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5.1. Пользовательские настройки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870"/>
        <w:gridCol w:w="2977"/>
      </w:tblGrid>
      <w:tr w14:paraId="32771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3E8A974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Переменная</w:t>
            </w:r>
          </w:p>
        </w:tc>
        <w:tc>
          <w:tcPr>
            <w:tcW w:w="3213" w:type="dxa"/>
          </w:tcPr>
          <w:p w14:paraId="38E0061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Код</w:t>
            </w:r>
          </w:p>
        </w:tc>
        <w:tc>
          <w:tcPr>
            <w:tcW w:w="3213" w:type="dxa"/>
          </w:tcPr>
          <w:p w14:paraId="07C9D50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 w14:paraId="0D96C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3C4FADE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x10</w:t>
            </w:r>
          </w:p>
        </w:tc>
        <w:tc>
          <w:tcPr>
            <w:tcW w:w="3213" w:type="dxa"/>
          </w:tcPr>
          <w:p w14:paraId="6D1A029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self.time_spin.value()</w:t>
            </w:r>
          </w:p>
        </w:tc>
        <w:tc>
          <w:tcPr>
            <w:tcW w:w="3213" w:type="dxa"/>
          </w:tcPr>
          <w:p w14:paraId="3E07D40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длительность таймера (в минутах)</w:t>
            </w:r>
          </w:p>
        </w:tc>
      </w:tr>
      <w:tr w14:paraId="2048B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6EBBD16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x20</w:t>
            </w:r>
          </w:p>
        </w:tc>
        <w:tc>
          <w:tcPr>
            <w:tcW w:w="3213" w:type="dxa"/>
          </w:tcPr>
          <w:p w14:paraId="2E37078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self.auto_extend.isChecked()</w:t>
            </w:r>
          </w:p>
        </w:tc>
        <w:tc>
          <w:tcPr>
            <w:tcW w:w="3213" w:type="dxa"/>
          </w:tcPr>
          <w:p w14:paraId="5568082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автоматически продлевает таймер</w:t>
            </w:r>
          </w:p>
        </w:tc>
      </w:tr>
      <w:tr w14:paraId="1F229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794865E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x30</w:t>
            </w:r>
          </w:p>
        </w:tc>
        <w:tc>
          <w:tcPr>
            <w:tcW w:w="3213" w:type="dxa"/>
          </w:tcPr>
          <w:p w14:paraId="581785A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self.camera_type_combo.currentIndex()</w:t>
            </w:r>
          </w:p>
        </w:tc>
        <w:tc>
          <w:tcPr>
            <w:tcW w:w="3213" w:type="dxa"/>
          </w:tcPr>
          <w:p w14:paraId="3F7964C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выбор типа камеры</w:t>
            </w:r>
          </w:p>
        </w:tc>
      </w:tr>
      <w:tr w14:paraId="1B247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733FAF1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x40</w:t>
            </w:r>
          </w:p>
        </w:tc>
        <w:tc>
          <w:tcPr>
            <w:tcW w:w="3213" w:type="dxa"/>
          </w:tcPr>
          <w:p w14:paraId="66EDF72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self.ivcam_combo.currentText()</w:t>
            </w:r>
          </w:p>
        </w:tc>
        <w:tc>
          <w:tcPr>
            <w:tcW w:w="3213" w:type="dxa"/>
          </w:tcPr>
          <w:p w14:paraId="06BF293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выбор iVCam</w:t>
            </w:r>
          </w:p>
        </w:tc>
      </w:tr>
      <w:tr w14:paraId="1E973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289173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x50</w:t>
            </w:r>
          </w:p>
        </w:tc>
        <w:tc>
          <w:tcPr>
            <w:tcW w:w="3213" w:type="dxa"/>
          </w:tcPr>
          <w:p w14:paraId="564DE9D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self.sensitivity_slider.value()</w:t>
            </w:r>
          </w:p>
        </w:tc>
        <w:tc>
          <w:tcPr>
            <w:tcW w:w="3213" w:type="dxa"/>
          </w:tcPr>
          <w:p w14:paraId="71ED30A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чувствительность детекции</w:t>
            </w:r>
          </w:p>
        </w:tc>
      </w:tr>
      <w:tr w14:paraId="23284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49F951B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x60</w:t>
            </w:r>
          </w:p>
        </w:tc>
        <w:tc>
          <w:tcPr>
            <w:tcW w:w="3213" w:type="dxa"/>
          </w:tcPr>
          <w:p w14:paraId="505EEAC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self.enable_sound_checkbox.isChecked()</w:t>
            </w:r>
          </w:p>
        </w:tc>
        <w:tc>
          <w:tcPr>
            <w:tcW w:w="3213" w:type="dxa"/>
          </w:tcPr>
          <w:p w14:paraId="3416D4A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включение звуковых сигналов</w:t>
            </w:r>
          </w:p>
        </w:tc>
      </w:tr>
      <w:tr w14:paraId="6EDA0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11A374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x70</w:t>
            </w:r>
          </w:p>
        </w:tc>
        <w:tc>
          <w:tcPr>
            <w:tcW w:w="3213" w:type="dxa"/>
          </w:tcPr>
          <w:p w14:paraId="447ED71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self.strict_mode_checkbox.isChecked()</w:t>
            </w:r>
          </w:p>
        </w:tc>
        <w:tc>
          <w:tcPr>
            <w:tcW w:w="3213" w:type="dxa"/>
          </w:tcPr>
          <w:p w14:paraId="5CE7C91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строгий режим</w:t>
            </w:r>
          </w:p>
        </w:tc>
      </w:tr>
      <w:tr w14:paraId="00E6C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35EAB70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x100</w:t>
            </w:r>
          </w:p>
        </w:tc>
        <w:tc>
          <w:tcPr>
            <w:tcW w:w="3213" w:type="dxa"/>
          </w:tcPr>
          <w:p w14:paraId="44CF3A2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frame</w:t>
            </w:r>
          </w:p>
        </w:tc>
        <w:tc>
          <w:tcPr>
            <w:tcW w:w="3213" w:type="dxa"/>
          </w:tcPr>
          <w:p w14:paraId="73AB992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кадр изображения с камеры</w:t>
            </w:r>
          </w:p>
        </w:tc>
      </w:tr>
      <w:tr w14:paraId="39705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0763233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x110</w:t>
            </w:r>
          </w:p>
        </w:tc>
        <w:tc>
          <w:tcPr>
            <w:tcW w:w="3213" w:type="dxa"/>
          </w:tcPr>
          <w:p w14:paraId="2A56AD8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face_detected</w:t>
            </w:r>
          </w:p>
        </w:tc>
        <w:tc>
          <w:tcPr>
            <w:tcW w:w="3213" w:type="dxa"/>
          </w:tcPr>
          <w:p w14:paraId="28D1C39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флаг обнаружения лица</w:t>
            </w:r>
          </w:p>
        </w:tc>
      </w:tr>
      <w:tr w14:paraId="2782E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43DE539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x120</w:t>
            </w:r>
          </w:p>
        </w:tc>
        <w:tc>
          <w:tcPr>
            <w:tcW w:w="3213" w:type="dxa"/>
          </w:tcPr>
          <w:p w14:paraId="5A08E0F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eyes_detected</w:t>
            </w:r>
          </w:p>
        </w:tc>
        <w:tc>
          <w:tcPr>
            <w:tcW w:w="3213" w:type="dxa"/>
          </w:tcPr>
          <w:p w14:paraId="071B11F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флаг обнаружения глаз</w:t>
            </w:r>
          </w:p>
        </w:tc>
      </w:tr>
      <w:tr w14:paraId="6B5F2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6CFA84E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x130</w:t>
            </w:r>
          </w:p>
        </w:tc>
        <w:tc>
          <w:tcPr>
            <w:tcW w:w="3213" w:type="dxa"/>
          </w:tcPr>
          <w:p w14:paraId="357F219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cap.isOpened()</w:t>
            </w:r>
          </w:p>
        </w:tc>
        <w:tc>
          <w:tcPr>
            <w:tcW w:w="3213" w:type="dxa"/>
          </w:tcPr>
          <w:p w14:paraId="2C2B35F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проверка открытия камеры</w:t>
            </w:r>
          </w:p>
        </w:tc>
      </w:tr>
    </w:tbl>
    <w:p w14:paraId="0DEC2F5C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5.2. Работа камеры</w:t>
      </w:r>
    </w:p>
    <w:p w14:paraId="2F674C33">
      <w:r>
        <w:br w:type="page"/>
      </w:r>
    </w:p>
    <w:p w14:paraId="7F138CAD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32"/>
        </w:rPr>
        <w:t>6. ПЕРЕЧЕНЬ И НУМЕРАЦИЯ ВЫХОДНЫХ ВОЗДЕЙСТВИЙ</w:t>
      </w:r>
    </w:p>
    <w:p w14:paraId="4C64EDEA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6.1. Пользовательский интерфейс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FF60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F220F2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Воздействие</w:t>
            </w:r>
          </w:p>
        </w:tc>
        <w:tc>
          <w:tcPr>
            <w:tcW w:w="3213" w:type="dxa"/>
          </w:tcPr>
          <w:p w14:paraId="278CCA4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Элемент интерфейса</w:t>
            </w:r>
          </w:p>
        </w:tc>
        <w:tc>
          <w:tcPr>
            <w:tcW w:w="3213" w:type="dxa"/>
          </w:tcPr>
          <w:p w14:paraId="56E354C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 w14:paraId="58524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AC0AF8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z10</w:t>
            </w:r>
          </w:p>
        </w:tc>
        <w:tc>
          <w:tcPr>
            <w:tcW w:w="3213" w:type="dxa"/>
          </w:tcPr>
          <w:p w14:paraId="7383B93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timer_label</w:t>
            </w:r>
          </w:p>
        </w:tc>
        <w:tc>
          <w:tcPr>
            <w:tcW w:w="3213" w:type="dxa"/>
          </w:tcPr>
          <w:p w14:paraId="544F0E0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обновление отображения таймера</w:t>
            </w:r>
          </w:p>
        </w:tc>
      </w:tr>
      <w:tr w14:paraId="24D74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8D8651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z20</w:t>
            </w:r>
          </w:p>
        </w:tc>
        <w:tc>
          <w:tcPr>
            <w:tcW w:w="3213" w:type="dxa"/>
          </w:tcPr>
          <w:p w14:paraId="667C545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progress_bar</w:t>
            </w:r>
          </w:p>
        </w:tc>
        <w:tc>
          <w:tcPr>
            <w:tcW w:w="3213" w:type="dxa"/>
          </w:tcPr>
          <w:p w14:paraId="09B698F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процент прошедшего времени</w:t>
            </w:r>
          </w:p>
        </w:tc>
      </w:tr>
      <w:tr w14:paraId="613AC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C4B6FA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z30</w:t>
            </w:r>
          </w:p>
        </w:tc>
        <w:tc>
          <w:tcPr>
            <w:tcW w:w="3213" w:type="dxa"/>
          </w:tcPr>
          <w:p w14:paraId="7A44348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status_label</w:t>
            </w:r>
          </w:p>
        </w:tc>
        <w:tc>
          <w:tcPr>
            <w:tcW w:w="3213" w:type="dxa"/>
          </w:tcPr>
          <w:p w14:paraId="1BC0C1D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общий статус отслеживания</w:t>
            </w:r>
          </w:p>
        </w:tc>
      </w:tr>
      <w:tr w14:paraId="7E9EF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7FF97E5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z40</w:t>
            </w:r>
          </w:p>
        </w:tc>
        <w:tc>
          <w:tcPr>
            <w:tcW w:w="3213" w:type="dxa"/>
          </w:tcPr>
          <w:p w14:paraId="7F95C97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face_status_label</w:t>
            </w:r>
          </w:p>
        </w:tc>
        <w:tc>
          <w:tcPr>
            <w:tcW w:w="3213" w:type="dxa"/>
          </w:tcPr>
          <w:p w14:paraId="726DFD1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статус отслеживания лица</w:t>
            </w:r>
          </w:p>
        </w:tc>
      </w:tr>
      <w:tr w14:paraId="613B1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278CB13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z50</w:t>
            </w:r>
          </w:p>
        </w:tc>
        <w:tc>
          <w:tcPr>
            <w:tcW w:w="3213" w:type="dxa"/>
          </w:tcPr>
          <w:p w14:paraId="49AA302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eyes_status_label</w:t>
            </w:r>
          </w:p>
        </w:tc>
        <w:tc>
          <w:tcPr>
            <w:tcW w:w="3213" w:type="dxa"/>
          </w:tcPr>
          <w:p w14:paraId="3898306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статус отслеживания глаз</w:t>
            </w:r>
          </w:p>
        </w:tc>
      </w:tr>
      <w:tr w14:paraId="7D48D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49B04C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z60</w:t>
            </w:r>
          </w:p>
        </w:tc>
        <w:tc>
          <w:tcPr>
            <w:tcW w:w="3213" w:type="dxa"/>
          </w:tcPr>
          <w:p w14:paraId="3E69788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camera_preview</w:t>
            </w:r>
          </w:p>
        </w:tc>
        <w:tc>
          <w:tcPr>
            <w:tcW w:w="3213" w:type="dxa"/>
          </w:tcPr>
          <w:p w14:paraId="1A6D72D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предпросмотр изображения с камеры</w:t>
            </w:r>
          </w:p>
        </w:tc>
      </w:tr>
      <w:tr w14:paraId="1C08E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2728B54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z70</w:t>
            </w:r>
          </w:p>
        </w:tc>
        <w:tc>
          <w:tcPr>
            <w:tcW w:w="3213" w:type="dxa"/>
          </w:tcPr>
          <w:p w14:paraId="77F07F0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stats_label</w:t>
            </w:r>
          </w:p>
        </w:tc>
        <w:tc>
          <w:tcPr>
            <w:tcW w:w="3213" w:type="dxa"/>
          </w:tcPr>
          <w:p w14:paraId="569DC18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отображение статистики сессии</w:t>
            </w:r>
          </w:p>
        </w:tc>
      </w:tr>
      <w:tr w14:paraId="3FF2F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33CE9A5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z80</w:t>
            </w:r>
          </w:p>
        </w:tc>
        <w:tc>
          <w:tcPr>
            <w:tcW w:w="3213" w:type="dxa"/>
          </w:tcPr>
          <w:p w14:paraId="1351271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winsound.Beep()</w:t>
            </w:r>
          </w:p>
        </w:tc>
        <w:tc>
          <w:tcPr>
            <w:tcW w:w="3213" w:type="dxa"/>
          </w:tcPr>
          <w:p w14:paraId="2BA572A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звуковой сигнал через winsound</w:t>
            </w:r>
          </w:p>
        </w:tc>
      </w:tr>
      <w:tr w14:paraId="4432B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384B1C4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z90</w:t>
            </w:r>
          </w:p>
        </w:tc>
        <w:tc>
          <w:tcPr>
            <w:tcW w:w="3213" w:type="dxa"/>
          </w:tcPr>
          <w:p w14:paraId="6872116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pygame.mixer.Sound</w:t>
            </w:r>
          </w:p>
        </w:tc>
        <w:tc>
          <w:tcPr>
            <w:tcW w:w="3213" w:type="dxa"/>
          </w:tcPr>
          <w:p w14:paraId="114EEC9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звуковой сигнал через pygame</w:t>
            </w:r>
          </w:p>
        </w:tc>
      </w:tr>
      <w:tr w14:paraId="5697A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771B605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z100</w:t>
            </w:r>
          </w:p>
        </w:tc>
        <w:tc>
          <w:tcPr>
            <w:tcW w:w="3213" w:type="dxa"/>
          </w:tcPr>
          <w:p w14:paraId="5D8E039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play_completion_sound()</w:t>
            </w:r>
          </w:p>
        </w:tc>
        <w:tc>
          <w:tcPr>
            <w:tcW w:w="3213" w:type="dxa"/>
          </w:tcPr>
          <w:p w14:paraId="7E74128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звук завершения таймера</w:t>
            </w:r>
          </w:p>
        </w:tc>
      </w:tr>
    </w:tbl>
    <w:p w14:paraId="6269A125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6.2. Аудио</w:t>
      </w:r>
    </w:p>
    <w:p w14:paraId="5AE27988">
      <w:r>
        <w:br w:type="page"/>
      </w:r>
    </w:p>
    <w:p w14:paraId="15E74486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32"/>
        </w:rPr>
        <w:t>7. КАК РАБОТАЕТ ПРОГРАММА</w:t>
      </w:r>
    </w:p>
    <w:p w14:paraId="69B9A5DE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Программа «Антипрокрастинатор3000» представляет собой приложение для отслеживания концентрации пользователя во время работы. Программа использует камеру компьютера или виртуальную камеру iVCam (камеру телефона) для детекции лица и глаз пользователя.</w:t>
      </w:r>
    </w:p>
    <w:p w14:paraId="41DFAAC2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7.1. Запуск программы</w:t>
      </w:r>
    </w:p>
    <w:p w14:paraId="4C6B5658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При запуске программы выполняется следующая последовательность действий:</w:t>
      </w:r>
    </w:p>
    <w:p w14:paraId="7B407B5C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Пользователь запускает программу через Visual Studio Code (F5) или exe-файл.</w:t>
      </w:r>
    </w:p>
    <w:p w14:paraId="3E4251D6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Программа автоматически проверяет и устанавливает все необходимые библиотеки (opencv-python, PyQt5, psutil, numpy, pygame-ce, requests).</w:t>
      </w:r>
    </w:p>
    <w:p w14:paraId="661D3A22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Создается главное окно приложения EyeTrackerApp с графическим интерфейсом на базе PyQt5.</w:t>
      </w:r>
    </w:p>
    <w:p w14:paraId="157B6D45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Происходит инициализация переменных, загрузка каскадов Хаара для детекции лица и глаз.</w:t>
      </w:r>
    </w:p>
    <w:p w14:paraId="009E898B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7.2. Выбор и настройка камеры</w:t>
      </w:r>
    </w:p>
    <w:p w14:paraId="335F8E1B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Пользователь может выбрать один из двух типов камер:</w:t>
      </w:r>
    </w:p>
    <w:p w14:paraId="534F2547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Встроенная камера ПК – используется стандартная веб-камера компьютера.</w:t>
      </w:r>
    </w:p>
    <w:p w14:paraId="258869B0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iVCam (телефон через USB) – используется камера телефона, подключенная через приложение iVCam.</w:t>
      </w:r>
    </w:p>
    <w:p w14:paraId="3EAC8A5A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Для iVCam программа выполняет автоматический поиск среди доступных камер, проверяя разрешение и характеристики. Пользователь может протестировать выбранную камеру перед запуском таймера.</w:t>
      </w:r>
    </w:p>
    <w:p w14:paraId="54D66FE4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7.3. Работа таймера концентрации</w:t>
      </w:r>
    </w:p>
    <w:p w14:paraId="4A6966BF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Пользователь устанавливает желаемое время концентрации (от 1 до 240 минут) и запускает таймер. При запуске таймера:</w:t>
      </w:r>
    </w:p>
    <w:p w14:paraId="74FD1B9B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Создается отдельный поток run_timer, который выполняет обратный отсчет времени.</w:t>
      </w:r>
    </w:p>
    <w:p w14:paraId="5A315397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Создается отдельный поток track_eyes, который непрерывно анализирует изображение с камеры.</w:t>
      </w:r>
    </w:p>
    <w:p w14:paraId="08547210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Интерфейс обновляется каждые 100 мс, отображая оставшееся время и прогресс.</w:t>
      </w:r>
    </w:p>
    <w:p w14:paraId="54AB62C2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Пользователь может поставить таймер на паузу или остановить его полностью.</w:t>
      </w:r>
    </w:p>
    <w:p w14:paraId="4854BA29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7.4. Отслеживание лица и глаз</w:t>
      </w:r>
    </w:p>
    <w:p w14:paraId="015EC17E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Модуль track_eyes выполняет следующие операции:</w:t>
      </w:r>
    </w:p>
    <w:p w14:paraId="63716658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Получает кадры с выбранной камеры (встроенной или iVCam).</w:t>
      </w:r>
    </w:p>
    <w:p w14:paraId="6FED3F00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Преобразует изображение в оттенки серого для ускорения обработки.</w:t>
      </w:r>
    </w:p>
    <w:p w14:paraId="38854C79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Применяет каскады Хаара OpenCV для детекции лица (haarcascade_frontalface_default.xml).</w:t>
      </w:r>
    </w:p>
    <w:p w14:paraId="3687B8C3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В области лица выполняет детекцию глаз (haarcascade_eye.xml).</w:t>
      </w:r>
    </w:p>
    <w:p w14:paraId="3EFE88BB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Обрабатывает каждый второй кадр для оптимизации производительности.</w:t>
      </w:r>
    </w:p>
    <w:p w14:paraId="6AD8679A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Обновляет статус в интерфейсе: «Смотрим на экран», «Глаза не видны», «Отвернулись от экрана».</w:t>
      </w:r>
    </w:p>
    <w:p w14:paraId="32333AD1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7.5. Сигнализация при отвлечении</w:t>
      </w:r>
    </w:p>
    <w:p w14:paraId="0CBD5801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Если лицо или глаза не обнаружены в течение заданного времени (3 секунды), программа:</w:t>
      </w:r>
    </w:p>
    <w:p w14:paraId="40579326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Увеличивает счетчик отвлечений.</w:t>
      </w:r>
    </w:p>
    <w:p w14:paraId="619D8A06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Воспроизводит звуковой сигнал через winsound (Windows API) или pygame (кроссплатформенный вариант).</w:t>
      </w:r>
    </w:p>
    <w:p w14:paraId="2ED00597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Сигнал повторяется каждую секунду, пока пользователь не вернется к экрану.</w:t>
      </w:r>
    </w:p>
    <w:p w14:paraId="43A0E4BD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В строгом режиме сигнал срабатывает при малейшем отвлечении.</w:t>
      </w:r>
    </w:p>
    <w:p w14:paraId="77A28EA2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7.6. Статистика и завершение</w:t>
      </w:r>
    </w:p>
    <w:p w14:paraId="65475B21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 окончании таймера программа:</w:t>
      </w:r>
    </w:p>
    <w:p w14:paraId="3166DC4B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Останавливает все потоки отслеживания.</w:t>
      </w:r>
    </w:p>
    <w:p w14:paraId="346705DD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Воспроизводит звук завершения.</w:t>
      </w:r>
    </w:p>
    <w:p w14:paraId="77BD1B88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Отображает статистику сессии: длительность, процент времени в фокусе, количество отвлечений.</w:t>
      </w:r>
    </w:p>
    <w:p w14:paraId="459F3E9F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Предлагает пользователю сделать перерыв.</w:t>
      </w:r>
    </w:p>
    <w:p w14:paraId="025A22BF">
      <w:r>
        <w:br w:type="page"/>
      </w:r>
    </w:p>
    <w:p w14:paraId="219DDD9E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32"/>
        </w:rPr>
        <w:t>8. ЛОГИЧЕСКИЕ ВЗАИМОСВЯЗИ</w:t>
      </w:r>
    </w:p>
    <w:p w14:paraId="17B3BB10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Программа «Антипрокрастинатор3000» построена с использованием объектно-ориентированного подхода и многопоточности. Ниже представлено описание логических взаимосвязей между компонентами системы.</w:t>
      </w:r>
    </w:p>
    <w:p w14:paraId="23889FB9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8.1. Архитектура программы</w:t>
      </w:r>
    </w:p>
    <w:p w14:paraId="3855BD3D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Программа состоит из двух основных классов и набора вспомогательных функций:</w:t>
      </w:r>
    </w:p>
    <w:p w14:paraId="07392D27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4"/>
        </w:rPr>
        <w:t>8.1.1. Класс IVCamManager</w:t>
      </w:r>
    </w:p>
    <w:p w14:paraId="7564D0A9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Класс IVCamManager инкапсулирует всю логику работы с виртуальной камерой iVCam:</w:t>
      </w:r>
    </w:p>
    <w:p w14:paraId="218F3124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Метод detect_ivcam() – выполняет поиск iVCam среди доступных камер, проверяя разрешение (640x480, 1280x720, 1920x1080).</w:t>
      </w:r>
    </w:p>
    <w:p w14:paraId="06483BA6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Метод check_ivcam_installation() – проверяет установку iVCam через реестр Windows и DirectShow.</w:t>
      </w:r>
    </w:p>
    <w:p w14:paraId="6729AF02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Метод start_ivcam() – устанавливает соединение с iVCam, настраивает параметры (разрешение 640x480, FPS 30).</w:t>
      </w:r>
    </w:p>
    <w:p w14:paraId="3B56CFB6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Метод get_frame() – получает кадр с подключенной камеры.</w:t>
      </w:r>
    </w:p>
    <w:p w14:paraId="54FAE9AD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Метод release() – освобождает ресурсы камеры.</w:t>
      </w:r>
    </w:p>
    <w:p w14:paraId="3F30CB53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Метод scan_all_cameras() – сканирует все доступные камеры для отладки.</w:t>
      </w:r>
    </w:p>
    <w:p w14:paraId="3DA89161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4"/>
        </w:rPr>
        <w:t>8.1.2. Класс EyeTrackerApp</w:t>
      </w:r>
    </w:p>
    <w:p w14:paraId="2BCEEE52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Класс EyeTrackerApp наследуется от QMainWindow и реализует главное окно приложения:</w:t>
      </w:r>
    </w:p>
    <w:p w14:paraId="40AE9F86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Сигналы PyQt для межпоточного взаимодействия: update_timer_signal, update_progress_signal, update_status_signal, update_face_status_signal, update_camera_status_signal, timer_finished_signal.</w:t>
      </w:r>
    </w:p>
    <w:p w14:paraId="4C6EF520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Метод init_ui() – создает и настраивает все элементы интерфейса (таймер, кнопки, превью камеры, статистику).</w:t>
      </w:r>
    </w:p>
    <w:p w14:paraId="6D821FC9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Метод connect_signals() – подключает сигналы к слотам для обновления GUI из дочерних потоков.</w:t>
      </w:r>
    </w:p>
    <w:p w14:paraId="1F6DA0DD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Методы работы с камерой: on_camera_type_changed(), check_ivcam(), test_ivcam(), test_camera(), scan_cameras().</w:t>
      </w:r>
    </w:p>
    <w:p w14:paraId="6A130B98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Методы управления таймером: start_timer(), pause_timer(), stop_timer(), run_timer(), update_timer_display(), on_timer_finished().</w:t>
      </w:r>
    </w:p>
    <w:p w14:paraId="7C10186B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Методы отслеживания: track_eyes(), update_camera_preview(), update_status_display(), update_face_status_display().</w:t>
      </w:r>
    </w:p>
    <w:p w14:paraId="5965F0A1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Методы звуковых сигналов: play_alarm(), repeat_alarm(), repeat_alarm_pygame(), play_completion_sound().</w:t>
      </w:r>
    </w:p>
    <w:p w14:paraId="7969BA26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8.2. Многопоточность</w:t>
      </w:r>
    </w:p>
    <w:p w14:paraId="6415C117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Программа использует несколько потоков для обеспечения отзывчивости интерфейса:</w:t>
      </w:r>
    </w:p>
    <w:p w14:paraId="10A774CB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Главный поток (GUI) – обрабатывает пользовательский ввод и обновляет интерфейс.</w:t>
      </w:r>
    </w:p>
    <w:p w14:paraId="747FDE69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Поток таймера (run_timer) – выполняет обратный отсчет времени, обновляет прогресс-бар.</w:t>
      </w:r>
    </w:p>
    <w:p w14:paraId="4CF53811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Поток отслеживания (track_eyes) – выполняет детекцию лица и глаз, получает кадры с камеры.</w:t>
      </w:r>
    </w:p>
    <w:p w14:paraId="33AFF845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Фоновые потоки – _check_ivcam_thread(), _check_ivcam_thread_main(), _scan_cameras_thread() – выполняют проверки без блокировки GUI.</w:t>
      </w:r>
    </w:p>
    <w:p w14:paraId="582BEE96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8.3. Взаимодействие компонентов</w:t>
      </w:r>
    </w:p>
    <w:p w14:paraId="69A69BF0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Связь между компонентами осуществляется через:</w:t>
      </w:r>
    </w:p>
    <w:p w14:paraId="07EBF905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Сигналы PyQt – обеспечивают безопасное обновление GUI из дочерних потоков (thread-safe).</w:t>
      </w:r>
    </w:p>
    <w:p w14:paraId="5A530DA4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Общие переменные – is_tracking, timer_running, timer_paused, alarm_playing.</w:t>
      </w:r>
    </w:p>
    <w:p w14:paraId="7A95C0CC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Методы классов – прямой вызов методов для выполнения действий.</w:t>
      </w:r>
    </w:p>
    <w:p w14:paraId="322C8232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OpenCV VideoCapture – получение видеопотока с камеры.</w:t>
      </w:r>
    </w:p>
    <w:p w14:paraId="7F9FF7A5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8.4. Диаграмма взаимодействия</w:t>
      </w:r>
    </w:p>
    <w:p w14:paraId="47A5BC85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Последовательность работы программы:</w:t>
      </w:r>
    </w:p>
    <w:p w14:paraId="28D7A6DE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main() → создает QApplication → создает EyeTrackerApp → show()</w:t>
      </w:r>
    </w:p>
    <w:p w14:paraId="2FB6A2BD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EyeTrackerApp.__init__() → init_variables() → init_ui() → connect_signals() → setup_ivcam()</w:t>
      </w:r>
    </w:p>
    <w:p w14:paraId="080A4F1A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Пользователь нажимает «Старт таймера» → start_timer()</w:t>
      </w:r>
    </w:p>
    <w:p w14:paraId="32B92BA0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start_timer() → создает поток run_timer → создает поток track_eyes → запускает потоки</w:t>
      </w:r>
    </w:p>
    <w:p w14:paraId="30A81A20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track_eyes() → получает кадр → detectMultiScale() → анализирует → emit сигналы → GUI обновляется</w:t>
      </w:r>
    </w:p>
    <w:p w14:paraId="15488C9B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При отвлечении → play_alarm() → winsound.Beep() → repeat_alarm() (в отдельном потоке)</w:t>
      </w:r>
    </w:p>
    <w:p w14:paraId="25C37A38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7. Таймер завершен → timer_finished_signal → on_timer_finished() → stop_timer() → статистика</w:t>
      </w:r>
    </w:p>
    <w:p w14:paraId="358FBFFC">
      <w:r>
        <w:br w:type="page"/>
      </w:r>
    </w:p>
    <w:p w14:paraId="75FB54AA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32"/>
        </w:rPr>
        <w:t>9. ЛИСТИНГ ПРОГРАММЫ</w:t>
      </w:r>
    </w:p>
    <w:p w14:paraId="6F5EFC64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Ниже представлен листинг основных компонентов программы «Антипрокрастинатор3000».</w:t>
      </w:r>
    </w:p>
    <w:p w14:paraId="303B9E68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9.1. Установка зависимостей</w:t>
      </w:r>
    </w:p>
    <w:p w14:paraId="6C5606DB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Функция install_packages() проверяет и устанавливает необходимые библиотеки:</w:t>
      </w:r>
    </w:p>
    <w:p w14:paraId="693429B0">
      <w:pPr>
        <w:spacing w:after="60"/>
        <w:ind w:left="567"/>
      </w:pPr>
      <w:r>
        <w:rPr>
          <w:rFonts w:ascii="Times New Roman" w:hAnsi="Times New Roman" w:eastAsia="Times New Roman"/>
          <w:b w:val="0"/>
          <w:sz w:val="20"/>
        </w:rPr>
        <w:t>def install_packages():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required_packages = [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'opencv-python',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'PyQt5',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'psutil',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'numpy',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'pygame-ce',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'requests',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]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print("Проверка и установка необходимых библиотек...")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for package in required_packages: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try: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__import__(package.replace('-', '_').replace('.', '_').lower())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print(f"✓ {package} уже установлен")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except ImportError: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print(f"⏳ Устанавливаю {package}...")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try: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subprocess.check_call([sys.executable, "-m", "pip", 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                   "install", package, "--quiet"])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print(f"✓ {package} успешно установлен")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except Exception as e: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print(f"✗ Ошибка установки {package}: {e}")</w:t>
      </w:r>
    </w:p>
    <w:p w14:paraId="12FFAACF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9.2. Класс IVCamManager</w:t>
      </w:r>
    </w:p>
    <w:p w14:paraId="401C7B11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Класс для работы с виртуальной камерой iVCam:</w:t>
      </w:r>
    </w:p>
    <w:p w14:paraId="36690B5D">
      <w:pPr>
        <w:spacing w:after="60"/>
        <w:ind w:left="567"/>
      </w:pPr>
      <w:r>
        <w:rPr>
          <w:rFonts w:ascii="Times New Roman" w:hAnsi="Times New Roman" w:eastAsia="Times New Roman"/>
          <w:b w:val="0"/>
          <w:sz w:val="20"/>
        </w:rPr>
        <w:t>class IVCamManager: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"""Менеджер для работы с iVCam"""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def __init__(self):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self.ivcam_connected = False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self.cap = None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self.camera_index = None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self.ivcam_installed = False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self.ivcam_running = False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def detect_ivcam(self):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"""Поиск iVCam среди доступных камер"""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print("🔍 Поиск iVCam...")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self.check_ivcam_installation()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if not self.ivcam_installed: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print("✗ iVCam не установлен на компьютере")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return False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max_cameras = 10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for i in range(max_cameras):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cap = cv2.VideoCapture(i, cv2.CAP_DSHOW)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if cap.isOpened():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ret, frame = cap.read()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if ret: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width = int(cap.get(cv2.CAP_PROP_FRAME_WIDTH))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height = int(cap.get(cv2.CAP_PROP_FRAME_HEIGHT))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if (width, height) in [(640, 480), (1280, 720), (1920, 1080)]: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    print(f"✓ Найден iVCam на камере #{i} ({width}x{height})")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    self.camera_index = i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    cap.release()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    return True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cap.release()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print("✗ iVCam не найден среди доступных камер")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return False</w:t>
      </w:r>
    </w:p>
    <w:p w14:paraId="6585496E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9.3. Главный класс EyeTrackerApp</w:t>
      </w:r>
    </w:p>
    <w:p w14:paraId="6BAAA356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Инициализация и сигналы класса:</w:t>
      </w:r>
    </w:p>
    <w:p w14:paraId="462B882E">
      <w:pPr>
        <w:spacing w:after="60"/>
        <w:ind w:left="567"/>
      </w:pPr>
      <w:r>
        <w:rPr>
          <w:rFonts w:ascii="Times New Roman" w:hAnsi="Times New Roman" w:eastAsia="Times New Roman"/>
          <w:b w:val="0"/>
          <w:sz w:val="20"/>
        </w:rPr>
        <w:t>class EyeTrackerApp(QMainWindow):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"""Главное окно приложения с поддержкой iVCam"""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# Сигналы для межпоточного взаимодействия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update_timer_signal = pyqtSignal(str)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update_progress_signal = pyqtSignal(int)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update_status_signal = pyqtSignal(str, str)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update_face_status_signal = pyqtSignal(str, str)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update_camera_status_signal = pyqtSignal(str, str)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timer_finished_signal = pyqtSignal()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def __init__(self):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super().__init__()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if not LIBS_LOADED: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self.show_error_dialog()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return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self.init_variables()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self.init_ui()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self.connect_signals()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self.setup_ivcam()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def init_variables(self):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"""Инициализация переменных"""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self.is_tracking = False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self.timer_running = False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self.timer_paused = False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self.timer_seconds = 0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self.alarm_playing = False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self.face_detected = False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self.camera_index = 0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self.use_ivcam = False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self.timer_thread = None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self.tracking_thread = None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self.ivcam_manager = IVCamManager()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try: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pygame.mixer.init()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except: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print("Предупреждение: не удалось инициализировать звук")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try: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self.face_cascade = cv2.CascadeClassifier(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cv2.data.haarcascades + 'haarcascade_frontalface_default.xml'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self.eye_cascade = cv2.CascadeClassifier(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cv2.data.haarcascades + 'haarcascade_eye.xml'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except: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print("Предупреждение: не удалось загрузить каскады Haar")</w:t>
      </w:r>
    </w:p>
    <w:p w14:paraId="269022BC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9.4. Запуск таймера</w:t>
      </w:r>
    </w:p>
    <w:p w14:paraId="3959205A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Метод start_timer() запускает таймер и потоки отслеживания:</w:t>
      </w:r>
    </w:p>
    <w:p w14:paraId="1DDDD56B">
      <w:pPr>
        <w:spacing w:after="60"/>
        <w:ind w:left="567"/>
      </w:pPr>
      <w:r>
        <w:rPr>
          <w:rFonts w:ascii="Times New Roman" w:hAnsi="Times New Roman" w:eastAsia="Times New Roman"/>
          <w:b w:val="0"/>
          <w:sz w:val="20"/>
        </w:rPr>
        <w:t>def start_timer(self):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"""Запуск таймера"""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try: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minutes = self.time_spin.value()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if minutes &lt;= 0: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QMessageBox.warning(self, "Ошибка", 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          "Введите положительное число минут")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return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# Проверка камеры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if self.use_ivcam: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selected_index = self.ivcam_combo.currentIndex()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camera_index = None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if selected_index == 0: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camera_index = None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else: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text = self.ivcam_combo.currentText()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match = re.search(r'Камера #(\d+)', text)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if match: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camera_index = int(match.group(1))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if not self.ivcam_manager.start_ivcam(camera_index):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QMessageBox.warning(self, "Ошибка", 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"Не удалось подключиться к iVCam.")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return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else: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# Проверяем встроенную камеру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text = self.camera_combo.currentText()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camera_index = 0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if text != "Автоопределение":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match = re.search(r'Камера #(\d+)', text)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if match: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camera_index = int(match.group(1))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cap = cv2.VideoCapture(camera_index, cv2.CAP_DSHOW)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if not cap.isOpened():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QMessageBox.warning(self, "Ошибка", 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"Не удалось открыть встроенную камеру")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return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cap.release()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self.timer_seconds = minutes * 60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self.is_tracking = True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self.timer_running = True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self.timer_paused = False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# Инициализация статистики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self.session_start_time = time.time()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self.focus_time = 0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self.distraction_count = 0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self.total_session_time = 0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self.last_face_time = time.time()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# Обновляем интерфейс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self.start_btn.setEnabled(False)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self.pause_btn.setEnabled(True)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self.stop_btn.setEnabled(True)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self.status_label.setText("✅ Отслеживание активно")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# Запускаем потоки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self.timer_thread = threading.Thread(target=self.run_timer, daemon=True)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self.tracking_thread = threading.Thread(target=self.track_eyes, daemon=True)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self.timer_thread.start()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self.tracking_thread.start()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except Exception as e: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QMessageBox.critical(self, "Ошибка", 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f"Не удалось запустить таймер: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>{str(e)}")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self.stop_timer()</w:t>
      </w:r>
    </w:p>
    <w:p w14:paraId="75D19D51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9.5. Отслеживание глаз</w:t>
      </w:r>
    </w:p>
    <w:p w14:paraId="7A083C56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Метод track_eyes() выполняет детекцию лица и глаз:</w:t>
      </w:r>
    </w:p>
    <w:p w14:paraId="71057310">
      <w:pPr>
        <w:spacing w:after="60"/>
        <w:ind w:left="567"/>
      </w:pPr>
      <w:r>
        <w:rPr>
          <w:rFonts w:ascii="Times New Roman" w:hAnsi="Times New Roman" w:eastAsia="Times New Roman"/>
          <w:b w:val="0"/>
          <w:sz w:val="20"/>
        </w:rPr>
        <w:t>def track_eyes(self):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"""Отслеживание глаз в отдельном потоке"""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cap = None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try: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if self.use_ivcam: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print("Начато отслеживание через iVCam...")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else: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text = self.camera_combo.currentText()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camera_index = 0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if text != "Автоопределение":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match = re.search(r'Камера #(\d+)', text)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if match: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camera_index = int(match.group(1))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cap = cv2.VideoCapture(camera_index, cv2.CAP_DSHOW)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if not cap.isOpened():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self.update_status_signal.emit("error", 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"Не удалось открыть камеру ПК")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return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cap.set(cv2.CAP_PROP_FRAME_WIDTH, 640)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cap.set(cv2.CAP_PROP_FRAME_HEIGHT, 480)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print("Начато отслеживание через камеру ПК...")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frame_counter = 0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no_face_frames = 0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last_face_time = time.time()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while self.is_tracking and not self.timer_paused: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# Получаем кадр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if self.use_ivcam: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frame = self.ivcam_manager.get_frame()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if frame is None: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time.sleep(0.05)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continue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else: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ret, frame = cap.read()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if not ret: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break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frame_counter += 1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if frame_counter % 2 != 0:  # Каждый второй кадр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continue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# Зеркальное отражение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if not self.use_ivcam: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frame = cv2.flip(frame, 1)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# Преобразуем в оттенки серого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gray = cv2.cvtColor(frame, cv2.COLOR_BGR2GRAY)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face_detected = False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eyes_detected = False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# Детекция лиц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if self.face_cascade is not None: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faces = self.face_cascade.detectMultiScale(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gray,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scaleFactor=1.1,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minNeighbors=5,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minSize=(50, 50)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if len(faces) &gt; 0: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face_detected = True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no_face_frames = 0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last_face_time = time.time()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self.focus_time += 0.05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# Детекция глаз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for (x, y, w, h) in faces: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    roi_gray = gray[y:y+h, x:x+w]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    if self.eye_cascade is not None: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        eyes = self.eye_cascade.detectMultiScale(roi_gray)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        if len(eyes) &gt;= 1: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            eyes_detected = True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            break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else: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no_face_frames += 1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# Определяем статус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if face_detected: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if eyes_detected: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status = "Смотрим на экран"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status_color = "green"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if self.alarm_playing: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    self.alarm_playing = False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else: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status = "Глаза не видны"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status_color = "orange"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else: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if no_face_frames &gt; 15:  # 15 кадров подряд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status = "Отвернулись от экрана"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status_color = "red"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if time.time() - last_face_time &gt; 3:  # 3 секунды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    self.distraction_count += 1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    last_face_time = time.time()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if not self.alarm_playing and                        self.enable_sound_checkbox.isChecked():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    self.alarm_playing = True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    self.play_alarm()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else: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status = "Лицо не обнаружено"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status_color = "red"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# Отправляем статус в GUI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self.update_face_status_signal.emit(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"😀 Лицо: Обнаружено" if face_detected 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else "😐 Лицо: Не обнаружено",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"green" if face_detected else "red"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self.update_status_signal.emit(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f"👁️ {status}",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status_color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# Обновляем предпросмотр камеры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self.update_camera_preview(frame, face_detected, eyes_detected)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time.sleep(0.05)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except Exception as e: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print(f"Ошибка в отслеживании глаз: {e}")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finally: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if cap: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cap.release()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if self.use_ivcam: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self.ivcam_manager.release()</w:t>
      </w:r>
    </w:p>
    <w:p w14:paraId="0C46F77E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9.6. Звуковой сигнал</w:t>
      </w:r>
    </w:p>
    <w:p w14:paraId="2FC46827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Методы воспроизведения звуковых сигналов:</w:t>
      </w:r>
    </w:p>
    <w:p w14:paraId="20A0CA5F">
      <w:pPr>
        <w:spacing w:after="60"/>
        <w:ind w:left="567"/>
      </w:pPr>
      <w:r>
        <w:rPr>
          <w:rFonts w:ascii="Times New Roman" w:hAnsi="Times New Roman" w:eastAsia="Times New Roman"/>
          <w:b w:val="0"/>
          <w:sz w:val="20"/>
        </w:rPr>
        <w:t>def play_alarm(self):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"""Воспроизведение звукового сигнала"""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if not self.enable_sound_checkbox.isChecked():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return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try: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# Используем winsound для Windows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winsound.Beep(1000, 300)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# Обновляем статус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self.alarm_status_label.setText("🔊 Сигнал: Включен")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self.alarm_status_label.setStyleSheet("color: #e74c3c;")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# Запускаем поток для повторения сигнала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threading.Thread(target=self.repeat_alarm, daemon=True).start()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except: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# Если winsound не работает, пробуем pygame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try: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pygame.mixer.init()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pygame.mixer.Sound.play(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pygame.mixer.Sound(buffer=bytes([128]*8000))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self.alarm_status_label.setText("🔊 Сигнал: Включен")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self.alarm_status_label.setStyleSheet("color: #e74c3c;")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threading.Thread(target=self.repeat_alarm_pygame, 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           daemon=True).start()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except: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self.alarm_status_label.setText("⚠️ Сигнал: Ошибка")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self.alarm_status_label.setStyleSheet("color: #f39c12;")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>def repeat_alarm(self):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"""Повторение звукового сигнала (winsound)"""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while self.alarm_playing and self.is_tracking and           not self.timer_paused: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try: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winsound.Beep(1000, 300)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time.sleep(1)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except: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break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>def play_completion_sound(self):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"""Воспроизведение звука завершения"""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if not self.enable_sound_checkbox.isChecked():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return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try: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winsound.Beep(1000, 500)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winsound.Beep(1200, 300)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winsound.Beep(1400, 200)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except: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try: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pygame.mixer.init()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pygame.mixer.Sound.play(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    pygame.mixer.Sound(buffer=bytes([128]*16000))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except: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    pass</w:t>
      </w:r>
    </w:p>
    <w:p w14:paraId="740AE615"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9.7. Главная функция</w:t>
      </w:r>
    </w:p>
    <w:p w14:paraId="2725D607"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Точка входа в программу:</w:t>
      </w:r>
    </w:p>
    <w:p w14:paraId="17F94D6B">
      <w:pPr>
        <w:spacing w:after="60"/>
        <w:ind w:left="567"/>
      </w:pPr>
      <w:r>
        <w:rPr>
          <w:rFonts w:ascii="Times New Roman" w:hAnsi="Times New Roman" w:eastAsia="Times New Roman"/>
          <w:b w:val="0"/>
          <w:sz w:val="20"/>
        </w:rPr>
        <w:t>def main():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"""Главная функция"""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app = QApplication(sys.argv)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app.setStyle('Fusion')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# Создаем и показываем главное окно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window = EyeTrackerApp()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# Центрируем окно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window.show()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# Получаем размеры экрана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screen = QApplication.primaryScreen()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screen_geometry = screen.geometry()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window_geometry = window.frameGeometry()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# Центрируем окно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window.move(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    screen_geometry.center() - window_geometry.center()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sys.exit(app.exec_())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>if __name__ == "__main__":</w:t>
      </w:r>
      <w:r>
        <w:rPr>
          <w:rFonts w:ascii="Times New Roman" w:hAnsi="Times New Roman" w:eastAsia="Times New Roman"/>
          <w:b w:val="0"/>
          <w:sz w:val="20"/>
        </w:rPr>
        <w:br w:type="textWrapping"/>
      </w:r>
      <w:r>
        <w:rPr>
          <w:rFonts w:ascii="Times New Roman" w:hAnsi="Times New Roman" w:eastAsia="Times New Roman"/>
          <w:b w:val="0"/>
          <w:sz w:val="20"/>
        </w:rPr>
        <w:t xml:space="preserve">    main()</w:t>
      </w:r>
    </w:p>
    <w:p w14:paraId="0DD6598F">
      <w:r>
        <w:br w:type="page"/>
      </w:r>
    </w:p>
    <w:sectPr>
      <w:pgSz w:w="11906" w:h="16838"/>
      <w:pgMar w:top="1134" w:right="850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8B7833"/>
    <w:rsid w:val="5F392547"/>
    <w:rsid w:val="60F2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2026-04-02T11:08:20Z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B5BAE022E8F246C989D9901CEF90EE48_13</vt:lpwstr>
  </property>
</Properties>
</file>